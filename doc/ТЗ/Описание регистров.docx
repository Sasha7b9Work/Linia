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C5ACE" w14:textId="13AA03B0" w:rsidR="009A60EA" w:rsidRDefault="004D18D6" w:rsidP="00BB63E8">
      <w:pPr>
        <w:pStyle w:val="a3"/>
        <w:rPr>
          <w:w w:val="100"/>
        </w:rPr>
      </w:pPr>
      <w:hyperlink w:anchor="Измеритель_тока_коллектора" w:history="1">
        <w:r w:rsidR="009A60EA" w:rsidRPr="00BB63E8">
          <w:rPr>
            <w:rStyle w:val="a4"/>
            <w:w w:val="100"/>
          </w:rPr>
          <w:t>Измеритель тока (блок коллектора)</w:t>
        </w:r>
      </w:hyperlink>
    </w:p>
    <w:p w14:paraId="4A6DF401" w14:textId="3B7B49E5" w:rsidR="009A60EA" w:rsidRDefault="004D18D6" w:rsidP="00BB63E8">
      <w:pPr>
        <w:pStyle w:val="a3"/>
        <w:rPr>
          <w:rStyle w:val="a4"/>
          <w:w w:val="100"/>
        </w:rPr>
      </w:pPr>
      <w:hyperlink w:anchor="Источник_3кВ_коллектора" w:history="1">
        <w:r w:rsidR="009A60EA" w:rsidRPr="00BB63E8">
          <w:rPr>
            <w:rStyle w:val="a4"/>
            <w:w w:val="100"/>
          </w:rPr>
          <w:t>Источник 3 кВ (блок коллектора)</w:t>
        </w:r>
      </w:hyperlink>
    </w:p>
    <w:p w14:paraId="03CE9ECD" w14:textId="06AA22E1" w:rsidR="004D18D6" w:rsidRPr="009A60EA" w:rsidRDefault="004D18D6" w:rsidP="00BB63E8">
      <w:pPr>
        <w:pStyle w:val="a3"/>
        <w:rPr>
          <w:w w:val="100"/>
        </w:rPr>
      </w:pPr>
      <w:hyperlink w:anchor="Формирователь_развёртки_коллектора" w:history="1">
        <w:r w:rsidRPr="004D18D6">
          <w:rPr>
            <w:rStyle w:val="a4"/>
            <w:w w:val="100"/>
          </w:rPr>
          <w:t>Формирователь развёртки (блок к</w:t>
        </w:r>
        <w:r w:rsidRPr="004D18D6">
          <w:rPr>
            <w:rStyle w:val="a4"/>
            <w:w w:val="100"/>
          </w:rPr>
          <w:t>о</w:t>
        </w:r>
        <w:r w:rsidRPr="004D18D6">
          <w:rPr>
            <w:rStyle w:val="a4"/>
            <w:w w:val="100"/>
          </w:rPr>
          <w:t>ллектора)</w:t>
        </w:r>
      </w:hyperlink>
    </w:p>
    <w:p w14:paraId="3E52A38F" w14:textId="77777777" w:rsidR="009A60EA" w:rsidRDefault="009A60EA" w:rsidP="00BB63E8">
      <w:pPr>
        <w:pStyle w:val="a3"/>
        <w:rPr>
          <w:w w:val="100"/>
        </w:rPr>
      </w:pPr>
    </w:p>
    <w:p w14:paraId="1C9B2EF6" w14:textId="77777777" w:rsidR="009A60EA" w:rsidRDefault="009A60EA" w:rsidP="00BB63E8">
      <w:pPr>
        <w:pStyle w:val="a3"/>
        <w:rPr>
          <w:w w:val="100"/>
        </w:rPr>
      </w:pPr>
    </w:p>
    <w:p w14:paraId="31F6ABA6" w14:textId="77777777" w:rsidR="009A60EA" w:rsidRDefault="009A60EA" w:rsidP="00BB63E8">
      <w:pPr>
        <w:pStyle w:val="a3"/>
        <w:rPr>
          <w:w w:val="100"/>
        </w:rPr>
      </w:pPr>
    </w:p>
    <w:p w14:paraId="628CA8A6" w14:textId="08655190" w:rsidR="009A60EA" w:rsidRDefault="009A60EA" w:rsidP="00BB63E8">
      <w:pPr>
        <w:pStyle w:val="a3"/>
        <w:rPr>
          <w:w w:val="100"/>
        </w:rPr>
      </w:pPr>
      <w:r>
        <w:rPr>
          <w:w w:val="100"/>
        </w:rPr>
        <w:br w:type="page"/>
      </w:r>
    </w:p>
    <w:p w14:paraId="3765BB98" w14:textId="574DE666" w:rsidR="00A21C6C" w:rsidRPr="004D18D6" w:rsidRDefault="00A21C6C" w:rsidP="00BB63E8">
      <w:pPr>
        <w:pStyle w:val="a3"/>
        <w:rPr>
          <w:b/>
          <w:bCs/>
          <w:w w:val="100"/>
        </w:rPr>
      </w:pPr>
      <w:bookmarkStart w:id="0" w:name="Измеритель_тока_коллектора"/>
      <w:bookmarkEnd w:id="0"/>
      <w:r w:rsidRPr="004D18D6">
        <w:rPr>
          <w:b/>
          <w:bCs/>
          <w:w w:val="100"/>
        </w:rPr>
        <w:lastRenderedPageBreak/>
        <w:t>ИЗМЕРИТЕЛЬ ТОКА (БЛОК КОЛЛЕКТОРА)</w:t>
      </w:r>
    </w:p>
    <w:p w14:paraId="5F7F2500" w14:textId="45E71EC6" w:rsidR="00A21C6C" w:rsidRDefault="00B0149A" w:rsidP="00BB63E8">
      <w:pPr>
        <w:pStyle w:val="a3"/>
        <w:rPr>
          <w:w w:val="100"/>
        </w:rPr>
      </w:pPr>
      <w:r>
        <w:rPr>
          <w:w w:val="100"/>
        </w:rPr>
        <w:tab/>
      </w:r>
      <w:r w:rsidR="00C7017F">
        <w:rPr>
          <w:w w:val="100"/>
        </w:rPr>
        <w:tab/>
      </w:r>
    </w:p>
    <w:p w14:paraId="4C695DCF" w14:textId="77777777" w:rsidR="00A21C6C" w:rsidRDefault="00A21C6C" w:rsidP="00BB63E8">
      <w:pPr>
        <w:pStyle w:val="a3"/>
        <w:rPr>
          <w:w w:val="100"/>
        </w:rPr>
      </w:pPr>
    </w:p>
    <w:p w14:paraId="30F95E2B" w14:textId="2BBB52EF" w:rsidR="00A21C6C" w:rsidRDefault="00A21C6C" w:rsidP="00BB63E8">
      <w:pPr>
        <w:pStyle w:val="a3"/>
        <w:rPr>
          <w:w w:val="100"/>
        </w:rPr>
      </w:pPr>
      <w:r w:rsidRPr="00C34119">
        <w:rPr>
          <w:w w:val="100"/>
        </w:rPr>
        <w:t>Диапазоны измерителя тока</w:t>
      </w:r>
      <w:r>
        <w:rPr>
          <w:w w:val="100"/>
        </w:rPr>
        <w:t xml:space="preserve">  </w:t>
      </w:r>
      <w:r w:rsidRPr="00B242F1">
        <w:rPr>
          <w:w w:val="100"/>
        </w:rPr>
        <w:t xml:space="preserve"> (</w:t>
      </w:r>
      <w:r>
        <w:rPr>
          <w:w w:val="100"/>
        </w:rPr>
        <w:t>сентябрь   2026</w:t>
      </w:r>
      <w:r w:rsidRPr="00B242F1">
        <w:rPr>
          <w:w w:val="100"/>
        </w:rPr>
        <w:t>)</w:t>
      </w:r>
    </w:p>
    <w:tbl>
      <w:tblPr>
        <w:tblW w:w="102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2"/>
        <w:gridCol w:w="708"/>
        <w:gridCol w:w="1135"/>
        <w:gridCol w:w="1134"/>
        <w:gridCol w:w="567"/>
        <w:gridCol w:w="992"/>
        <w:gridCol w:w="1418"/>
        <w:gridCol w:w="709"/>
        <w:gridCol w:w="850"/>
        <w:gridCol w:w="709"/>
        <w:gridCol w:w="1559"/>
      </w:tblGrid>
      <w:tr w:rsidR="00A21C6C" w:rsidRPr="00B242F1" w14:paraId="24081B89" w14:textId="77777777" w:rsidTr="006F456F">
        <w:trPr>
          <w:trHeight w:val="372"/>
          <w:jc w:val="center"/>
        </w:trPr>
        <w:tc>
          <w:tcPr>
            <w:tcW w:w="45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699E6D0A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F52A" w14:textId="77777777" w:rsidR="00A21C6C" w:rsidRDefault="00A21C6C" w:rsidP="00BB63E8">
            <w:pPr>
              <w:pStyle w:val="a3"/>
              <w:rPr>
                <w:rFonts w:eastAsia="Times New Roman"/>
                <w:w w:val="1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w w:val="100"/>
                <w:sz w:val="22"/>
                <w:szCs w:val="22"/>
                <w:lang w:eastAsia="ru-RU"/>
              </w:rPr>
              <w:t>Вид</w:t>
            </w:r>
          </w:p>
          <w:p w14:paraId="47CF58F9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  <w:r>
              <w:rPr>
                <w:rFonts w:eastAsia="Times New Roman"/>
                <w:w w:val="100"/>
                <w:sz w:val="22"/>
                <w:szCs w:val="22"/>
                <w:lang w:eastAsia="ru-RU"/>
              </w:rPr>
              <w:t>р</w:t>
            </w:r>
            <w:r w:rsidRPr="00D236C2">
              <w:rPr>
                <w:rFonts w:eastAsia="Times New Roman"/>
                <w:w w:val="100"/>
                <w:sz w:val="22"/>
                <w:szCs w:val="22"/>
                <w:lang w:eastAsia="ru-RU"/>
              </w:rPr>
              <w:t>а</w:t>
            </w:r>
            <w:r>
              <w:rPr>
                <w:rFonts w:eastAsia="Times New Roman"/>
                <w:w w:val="100"/>
                <w:sz w:val="22"/>
                <w:szCs w:val="22"/>
                <w:lang w:eastAsia="ru-RU"/>
              </w:rPr>
              <w:t>звертки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895271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Предел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0D098702" w14:textId="77777777" w:rsidR="00A21C6C" w:rsidRPr="00A73DDE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22"/>
                <w:szCs w:val="22"/>
                <w:lang w:eastAsia="ru-RU"/>
              </w:rPr>
            </w:pPr>
            <w:r w:rsidRPr="00A73DDE">
              <w:rPr>
                <w:rFonts w:eastAsia="Times New Roman"/>
                <w:spacing w:val="-10"/>
                <w:w w:val="100"/>
                <w:sz w:val="22"/>
                <w:szCs w:val="22"/>
                <w:lang w:eastAsia="ru-RU"/>
              </w:rPr>
              <w:t>Диапазон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18D0FB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№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5BA013CD" w14:textId="77777777" w:rsidR="00A21C6C" w:rsidRPr="00A73DDE" w:rsidRDefault="00A21C6C" w:rsidP="00BB63E8">
            <w:pPr>
              <w:pStyle w:val="a3"/>
              <w:rPr>
                <w:rFonts w:eastAsia="Times New Roman"/>
                <w:color w:val="EE0000"/>
                <w:spacing w:val="-10"/>
                <w:w w:val="100"/>
                <w:sz w:val="16"/>
                <w:szCs w:val="16"/>
                <w:lang w:eastAsia="ru-RU"/>
              </w:rPr>
            </w:pPr>
          </w:p>
          <w:p w14:paraId="27248E25" w14:textId="77777777" w:rsidR="00A21C6C" w:rsidRPr="00024F6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22"/>
                <w:szCs w:val="22"/>
                <w:lang w:eastAsia="ru-RU"/>
              </w:rPr>
            </w:pP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val="en-US" w:eastAsia="ru-RU"/>
              </w:rPr>
              <w:t>Q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eastAsia="ru-RU"/>
              </w:rPr>
              <w:t xml:space="preserve">2 : 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val="en-US" w:eastAsia="ru-RU"/>
              </w:rPr>
              <w:t>Q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06DDFC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Коэф-т</w:t>
            </w:r>
          </w:p>
          <w:p w14:paraId="522EDA4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отклонения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6A79328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D236C2">
              <w:rPr>
                <w:rFonts w:eastAsia="Times New Roman"/>
                <w:spacing w:val="-10"/>
                <w:w w:val="100"/>
                <w:lang w:eastAsia="ru-RU"/>
              </w:rPr>
              <w:t>К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у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46946997" w14:textId="77777777" w:rsidR="00A21C6C" w:rsidRPr="00024F6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22"/>
                <w:szCs w:val="22"/>
                <w:lang w:eastAsia="ru-RU"/>
              </w:rPr>
            </w:pP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val="en-US" w:eastAsia="ru-RU"/>
              </w:rPr>
              <w:t>Q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eastAsia="ru-RU"/>
              </w:rPr>
              <w:t>0,</w:t>
            </w:r>
            <w:r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eastAsia="ru-RU"/>
              </w:rPr>
              <w:t xml:space="preserve"> 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val="en-US" w:eastAsia="ru-RU"/>
              </w:rPr>
              <w:t>Q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46A3AC0F" w14:textId="77777777" w:rsidR="00A21C6C" w:rsidRPr="00357BC8" w:rsidRDefault="00A21C6C" w:rsidP="00BB63E8">
            <w:pPr>
              <w:pStyle w:val="a3"/>
              <w:rPr>
                <w:rFonts w:eastAsia="Times New Roman"/>
                <w:color w:val="EE0000"/>
                <w:spacing w:val="-10"/>
                <w:w w:val="100"/>
                <w:sz w:val="16"/>
                <w:szCs w:val="16"/>
                <w:lang w:eastAsia="ru-RU"/>
              </w:rPr>
            </w:pPr>
          </w:p>
          <w:p w14:paraId="100C8C0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EE4D48">
              <w:rPr>
                <w:rFonts w:eastAsia="Times New Roman"/>
                <w:color w:val="EE0000"/>
                <w:spacing w:val="-10"/>
                <w:w w:val="100"/>
                <w:lang w:val="en-US" w:eastAsia="ru-RU"/>
              </w:rPr>
              <w:t>Q</w:t>
            </w:r>
            <w:r>
              <w:rPr>
                <w:rFonts w:eastAsia="Times New Roman"/>
                <w:color w:val="EE0000"/>
                <w:spacing w:val="-10"/>
                <w:w w:val="100"/>
                <w:lang w:eastAsia="ru-RU"/>
              </w:rPr>
              <w:t>7</w:t>
            </w:r>
          </w:p>
        </w:tc>
        <w:tc>
          <w:tcPr>
            <w:tcW w:w="1559" w:type="dxa"/>
            <w:tcBorders>
              <w:bottom w:val="single" w:sz="12" w:space="0" w:color="auto"/>
            </w:tcBorders>
            <w:vAlign w:val="center"/>
          </w:tcPr>
          <w:p w14:paraId="4C63999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Дискрет</w:t>
            </w:r>
          </w:p>
        </w:tc>
      </w:tr>
      <w:tr w:rsidR="00A21C6C" w:rsidRPr="00B242F1" w14:paraId="3F7132ED" w14:textId="77777777" w:rsidTr="006F456F">
        <w:trPr>
          <w:jc w:val="center"/>
        </w:trPr>
        <w:tc>
          <w:tcPr>
            <w:tcW w:w="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66151CE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24"/>
                <w:w w:val="100"/>
                <w:lang w:eastAsia="ru-RU"/>
              </w:rPr>
            </w:pPr>
            <w:r>
              <w:rPr>
                <w:rFonts w:eastAsia="Times New Roman"/>
                <w:spacing w:val="-24"/>
                <w:w w:val="100"/>
                <w:lang w:eastAsia="ru-RU"/>
              </w:rPr>
              <w:t xml:space="preserve">Реж. </w:t>
            </w:r>
            <w:r w:rsidRPr="001C7AE9">
              <w:rPr>
                <w:rFonts w:eastAsia="Times New Roman"/>
                <w:spacing w:val="-24"/>
                <w:w w:val="100"/>
                <w:lang w:eastAsia="ru-RU"/>
              </w:rPr>
              <w:t>Большого   тока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5302A45B" w14:textId="77777777" w:rsidR="00A21C6C" w:rsidRDefault="00A21C6C" w:rsidP="00BB63E8">
            <w:pPr>
              <w:pStyle w:val="a3"/>
              <w:rPr>
                <w:rFonts w:eastAsia="Times New Roman"/>
                <w:spacing w:val="-24"/>
                <w:w w:val="100"/>
                <w:lang w:eastAsia="ru-RU"/>
              </w:rPr>
            </w:pPr>
            <w:r w:rsidRPr="001C7AE9">
              <w:rPr>
                <w:rFonts w:eastAsia="Times New Roman"/>
                <w:spacing w:val="-24"/>
                <w:w w:val="100"/>
                <w:lang w:eastAsia="ru-RU"/>
              </w:rPr>
              <w:t xml:space="preserve"> Только  импульсы </w:t>
            </w:r>
          </w:p>
          <w:p w14:paraId="27681A1E" w14:textId="77777777" w:rsidR="00A21C6C" w:rsidRPr="001C7AE9" w:rsidRDefault="00A21C6C" w:rsidP="00BB63E8">
            <w:pPr>
              <w:pStyle w:val="a3"/>
              <w:rPr>
                <w:rFonts w:eastAsia="Times New Roman"/>
                <w:spacing w:val="-24"/>
                <w:w w:val="100"/>
                <w:lang w:eastAsia="ru-RU"/>
              </w:rPr>
            </w:pPr>
            <w:r>
              <w:rPr>
                <w:rFonts w:eastAsia="Times New Roman"/>
                <w:spacing w:val="-24"/>
                <w:w w:val="100"/>
                <w:lang w:eastAsia="ru-RU"/>
              </w:rPr>
              <w:t xml:space="preserve"> </w:t>
            </w:r>
            <w:r w:rsidRPr="001C7AE9">
              <w:rPr>
                <w:rFonts w:eastAsia="Times New Roman"/>
                <w:spacing w:val="-24"/>
                <w:w w:val="100"/>
                <w:lang w:eastAsia="ru-RU"/>
              </w:rPr>
              <w:t>10,  20,  50,  100  мкс</w:t>
            </w:r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FBEA951" w14:textId="77777777" w:rsidR="00A21C6C" w:rsidRPr="00E5353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  <w:t xml:space="preserve">400 </w:t>
            </w:r>
            <w:r w:rsidRPr="00E53535">
              <w:rPr>
                <w:rFonts w:eastAsia="Times New Roman"/>
                <w:spacing w:val="-10"/>
                <w:w w:val="100"/>
                <w:sz w:val="32"/>
                <w:szCs w:val="32"/>
                <w:lang w:val="en-US" w:eastAsia="ru-RU"/>
              </w:rPr>
              <w:t>A</w:t>
            </w:r>
          </w:p>
          <w:p w14:paraId="30728003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C34119">
              <w:rPr>
                <w:rFonts w:eastAsia="Times New Roman"/>
                <w:spacing w:val="-10"/>
                <w:w w:val="100"/>
                <w:lang w:eastAsia="ru-RU"/>
              </w:rPr>
              <w:t>2.5</w:t>
            </w:r>
            <w:r w:rsidRPr="0077105B">
              <w:rPr>
                <w:rFonts w:eastAsia="Times New Roman"/>
                <w:i/>
                <w:spacing w:val="-10"/>
                <w:w w:val="100"/>
                <w:lang w:eastAsia="ru-RU"/>
              </w:rPr>
              <w:t> </w:t>
            </w:r>
            <w:r w:rsidRPr="003F0174">
              <w:rPr>
                <w:rFonts w:eastAsia="Times New Roman"/>
                <w:spacing w:val="-10"/>
                <w:w w:val="100"/>
                <w:lang w:eastAsia="ru-RU"/>
              </w:rPr>
              <w:t>мОм</w:t>
            </w:r>
          </w:p>
          <w:p w14:paraId="33A5C909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7A1E1EDB" w14:textId="77777777" w:rsidR="00A21C6C" w:rsidRPr="00E5353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(5 мОм //5 мОм)</w:t>
            </w:r>
          </w:p>
          <w:p w14:paraId="7092A76D" w14:textId="77777777" w:rsidR="00A21C6C" w:rsidRPr="003F0174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52DE1C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400 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B7FC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</w:tcPr>
          <w:p w14:paraId="61A127F7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7E871D8C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20857680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3B1FE30B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101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155EEF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 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8BD6EF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4657EA6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</w:tcPr>
          <w:p w14:paraId="35C7587E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3B9A97A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B92FF2" w14:textId="77777777" w:rsidR="00A21C6C" w:rsidRPr="002712E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A21C6C" w:rsidRPr="00B242F1" w14:paraId="092E7207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74BB8A0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59AB503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1C320D6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4738E8B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 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D443BB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992" w:type="dxa"/>
            <w:vMerge/>
          </w:tcPr>
          <w:p w14:paraId="6DB4FFF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53CD01B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7AC8D3D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vAlign w:val="center"/>
          </w:tcPr>
          <w:p w14:paraId="057344E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3226561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03C073FD" w14:textId="77777777" w:rsidR="00A21C6C" w:rsidRPr="007359EA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4B85C9EF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55D9241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064ABDB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7C5C8E6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5D135A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100 А</w:t>
            </w:r>
          </w:p>
        </w:tc>
        <w:tc>
          <w:tcPr>
            <w:tcW w:w="567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460529B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992" w:type="dxa"/>
            <w:vMerge/>
          </w:tcPr>
          <w:p w14:paraId="4F1DC1E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43A4506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А/дел.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11AE1E1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vAlign w:val="center"/>
          </w:tcPr>
          <w:p w14:paraId="5FC556E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30A3FA7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1DCC8E8F" w14:textId="77777777" w:rsidR="00A21C6C" w:rsidRPr="00C34119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04E82A73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6A0A253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B803573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408F5AD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B5D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E9B5EC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992" w:type="dxa"/>
            <w:vMerge/>
          </w:tcPr>
          <w:p w14:paraId="1990E80B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722B45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96DD00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850" w:type="dxa"/>
            <w:vAlign w:val="center"/>
          </w:tcPr>
          <w:p w14:paraId="44D2E65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11</w:t>
            </w:r>
          </w:p>
        </w:tc>
        <w:tc>
          <w:tcPr>
            <w:tcW w:w="709" w:type="dxa"/>
            <w:vMerge/>
          </w:tcPr>
          <w:p w14:paraId="69DADE0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C85D27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A21C6C" w:rsidRPr="00B242F1" w14:paraId="3E22BAED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9B143FC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89FBF5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48939E9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2374C9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81097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5</w:t>
            </w:r>
          </w:p>
        </w:tc>
        <w:tc>
          <w:tcPr>
            <w:tcW w:w="992" w:type="dxa"/>
            <w:vMerge/>
          </w:tcPr>
          <w:p w14:paraId="37556D0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343978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19F46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05C2211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 w:val="restart"/>
          </w:tcPr>
          <w:p w14:paraId="037CF529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6BD5CC0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4013A3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3EEFA1A8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569EE5D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EA3E93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446F709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FD70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916E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6</w:t>
            </w:r>
          </w:p>
        </w:tc>
        <w:tc>
          <w:tcPr>
            <w:tcW w:w="992" w:type="dxa"/>
            <w:vMerge/>
          </w:tcPr>
          <w:p w14:paraId="515FD92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ACA7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5350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vAlign w:val="center"/>
          </w:tcPr>
          <w:p w14:paraId="415F4D0B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001B652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37D6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3F0DAAEB" w14:textId="77777777" w:rsidTr="006F456F">
        <w:trPr>
          <w:trHeight w:val="398"/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A1970D8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D0AB489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6EBCA9B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8737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5 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2012E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7</w:t>
            </w: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5EF42BF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7459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4DDA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80</w:t>
            </w:r>
          </w:p>
        </w:tc>
        <w:tc>
          <w:tcPr>
            <w:tcW w:w="850" w:type="dxa"/>
            <w:vAlign w:val="center"/>
          </w:tcPr>
          <w:p w14:paraId="09F789C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11</w:t>
            </w:r>
          </w:p>
        </w:tc>
        <w:tc>
          <w:tcPr>
            <w:tcW w:w="709" w:type="dxa"/>
            <w:vMerge/>
          </w:tcPr>
          <w:p w14:paraId="786CC59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63F0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78CFA3DA" w14:textId="77777777" w:rsidTr="006F456F">
        <w:trPr>
          <w:trHeight w:val="342"/>
          <w:jc w:val="center"/>
        </w:trPr>
        <w:tc>
          <w:tcPr>
            <w:tcW w:w="452" w:type="dxa"/>
            <w:tcBorders>
              <w:top w:val="single" w:sz="2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0A62C115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tcBorders>
              <w:top w:val="single" w:sz="2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995EF97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 w:val="restart"/>
            <w:tcBorders>
              <w:top w:val="single" w:sz="24" w:space="0" w:color="auto"/>
              <w:left w:val="single" w:sz="12" w:space="0" w:color="auto"/>
            </w:tcBorders>
            <w:vAlign w:val="center"/>
          </w:tcPr>
          <w:p w14:paraId="581526BB" w14:textId="77777777" w:rsidR="00A21C6C" w:rsidRPr="00E5353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  <w:t>10 А</w:t>
            </w:r>
          </w:p>
          <w:p w14:paraId="3E7BBA9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(</w:t>
            </w:r>
            <w:r w:rsidRPr="0077105B">
              <w:rPr>
                <w:rFonts w:eastAsia="Times New Roman"/>
                <w:spacing w:val="-10"/>
                <w:w w:val="100"/>
                <w:sz w:val="16"/>
                <w:szCs w:val="16"/>
                <w:lang w:eastAsia="ru-RU"/>
              </w:rPr>
              <w:t>20 А)</w:t>
            </w:r>
          </w:p>
          <w:p w14:paraId="2BB1E07D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50 мОм</w:t>
            </w:r>
          </w:p>
          <w:p w14:paraId="61FDE6A3" w14:textId="77777777" w:rsidR="00A21C6C" w:rsidRPr="00E5353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24" w:space="0" w:color="auto"/>
            </w:tcBorders>
          </w:tcPr>
          <w:p w14:paraId="6485E323" w14:textId="77777777" w:rsidR="00A21C6C" w:rsidRPr="00C94778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2410" w:type="dxa"/>
            <w:gridSpan w:val="2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7F67B371" w14:textId="77777777" w:rsidR="00A21C6C" w:rsidRPr="00A62AA6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r w:rsidRPr="00A62AA6">
              <w:rPr>
                <w:rFonts w:eastAsia="Times New Roman"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запрещенный       диапазон</w:t>
            </w: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485BEE4F" w14:textId="77777777" w:rsidR="00A21C6C" w:rsidRPr="004B1519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  <w:vAlign w:val="center"/>
          </w:tcPr>
          <w:p w14:paraId="09D23B12" w14:textId="77777777" w:rsidR="00A21C6C" w:rsidRPr="0077105B" w:rsidRDefault="00A21C6C" w:rsidP="00BB63E8">
            <w:pPr>
              <w:pStyle w:val="a3"/>
              <w:rPr>
                <w:rFonts w:eastAsia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  <w:tcBorders>
              <w:top w:val="single" w:sz="24" w:space="0" w:color="auto"/>
            </w:tcBorders>
          </w:tcPr>
          <w:p w14:paraId="6130EA5E" w14:textId="77777777" w:rsidR="00A21C6C" w:rsidRPr="0077105B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2C9C0745" w14:textId="77777777" w:rsidR="00A21C6C" w:rsidRPr="0077105B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18"/>
                <w:szCs w:val="18"/>
                <w:lang w:eastAsia="ru-RU"/>
              </w:rPr>
            </w:pPr>
          </w:p>
        </w:tc>
      </w:tr>
      <w:tr w:rsidR="00A21C6C" w:rsidRPr="00B242F1" w14:paraId="28F0D10F" w14:textId="77777777" w:rsidTr="006F456F">
        <w:trPr>
          <w:trHeight w:val="365"/>
          <w:jc w:val="center"/>
        </w:trPr>
        <w:tc>
          <w:tcPr>
            <w:tcW w:w="452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50CDCE77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  <w:r>
              <w:rPr>
                <w:rFonts w:eastAsia="Times New Roman"/>
                <w:w w:val="100"/>
                <w:lang w:eastAsia="ru-RU"/>
              </w:rPr>
              <w:t xml:space="preserve">Режим  </w:t>
            </w:r>
            <w:r w:rsidRPr="00D236C2">
              <w:rPr>
                <w:rFonts w:eastAsia="Times New Roman"/>
                <w:w w:val="100"/>
                <w:lang w:eastAsia="ru-RU"/>
              </w:rPr>
              <w:t>Высокого напряжения</w:t>
            </w:r>
          </w:p>
        </w:tc>
        <w:tc>
          <w:tcPr>
            <w:tcW w:w="708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2769735" w14:textId="77777777" w:rsidR="00A21C6C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  <w:r w:rsidRPr="001C7AE9">
              <w:rPr>
                <w:rFonts w:eastAsia="Times New Roman"/>
                <w:spacing w:val="-10"/>
                <w:w w:val="100"/>
                <w:lang w:val="en-US" w:eastAsia="ru-RU"/>
              </w:rPr>
              <w:t>SIN</w:t>
            </w:r>
            <w:r w:rsidRPr="001C7AE9">
              <w:rPr>
                <w:rFonts w:eastAsia="Times New Roman"/>
                <w:spacing w:val="-10"/>
                <w:w w:val="100"/>
                <w:lang w:eastAsia="ru-RU"/>
              </w:rPr>
              <w:t>,</w:t>
            </w:r>
            <w:r w:rsidRPr="001C7AE9">
              <w:rPr>
                <w:rFonts w:eastAsia="Times New Roman"/>
                <w:w w:val="100"/>
                <w:lang w:eastAsia="ru-RU"/>
              </w:rPr>
              <w:t xml:space="preserve"> </w:t>
            </w:r>
            <w:r>
              <w:rPr>
                <w:rFonts w:eastAsia="Times New Roman"/>
                <w:w w:val="100"/>
                <w:lang w:eastAsia="ru-RU"/>
              </w:rPr>
              <w:t xml:space="preserve">     АС, </w:t>
            </w:r>
          </w:p>
          <w:p w14:paraId="1A9375EB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  <w:r w:rsidRPr="001C7AE9">
              <w:rPr>
                <w:rFonts w:eastAsia="Times New Roman"/>
                <w:w w:val="100"/>
                <w:lang w:eastAsia="ru-RU"/>
              </w:rPr>
              <w:t>Импульс</w:t>
            </w:r>
            <w:r>
              <w:rPr>
                <w:rFonts w:eastAsia="Times New Roman"/>
                <w:w w:val="100"/>
                <w:lang w:eastAsia="ru-RU"/>
              </w:rPr>
              <w:t>ы</w:t>
            </w:r>
            <w:r w:rsidRPr="001C7AE9">
              <w:rPr>
                <w:rFonts w:eastAsia="Times New Roman"/>
                <w:w w:val="100"/>
                <w:lang w:eastAsia="ru-RU"/>
              </w:rPr>
              <w:t xml:space="preserve"> </w:t>
            </w:r>
            <w:r>
              <w:rPr>
                <w:rFonts w:eastAsia="Times New Roman"/>
                <w:w w:val="100"/>
                <w:lang w:eastAsia="ru-RU"/>
              </w:rPr>
              <w:t>≥0,2 мс</w:t>
            </w: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261F6B8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E6DCD0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55F3FF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</w:tcBorders>
          </w:tcPr>
          <w:p w14:paraId="62269A76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7E007AB4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7370436C" w14:textId="77777777" w:rsidR="00A21C6C" w:rsidRPr="0077105B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77105B">
              <w:rPr>
                <w:rFonts w:eastAsia="Times New Roman"/>
                <w:spacing w:val="-10"/>
                <w:w w:val="100"/>
                <w:lang w:eastAsia="ru-RU"/>
              </w:rPr>
              <w:t>100</w:t>
            </w:r>
          </w:p>
          <w:p w14:paraId="34D7862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B41C8F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5C7031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vAlign w:val="center"/>
          </w:tcPr>
          <w:p w14:paraId="2ECF84D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 xml:space="preserve">     01</w:t>
            </w:r>
          </w:p>
        </w:tc>
        <w:tc>
          <w:tcPr>
            <w:tcW w:w="709" w:type="dxa"/>
            <w:vMerge w:val="restart"/>
          </w:tcPr>
          <w:p w14:paraId="6A2912DC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44C5766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65D6B7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7128CD0B" w14:textId="77777777" w:rsidTr="006F456F">
        <w:trPr>
          <w:trHeight w:val="219"/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3990E698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6EB2D43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0734273B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6D1A54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А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3BE5A0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9</w:t>
            </w:r>
          </w:p>
        </w:tc>
        <w:tc>
          <w:tcPr>
            <w:tcW w:w="992" w:type="dxa"/>
            <w:vMerge/>
          </w:tcPr>
          <w:p w14:paraId="1890921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D41442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BDFCD0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vAlign w:val="center"/>
          </w:tcPr>
          <w:p w14:paraId="63C8748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1C2C599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C75757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A21C6C" w:rsidRPr="00B242F1" w14:paraId="05648D7D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54F056C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8FE5C4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426E486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DC53B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85359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992" w:type="dxa"/>
            <w:vMerge/>
          </w:tcPr>
          <w:p w14:paraId="07663AC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E9921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5BC1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850" w:type="dxa"/>
            <w:vAlign w:val="center"/>
          </w:tcPr>
          <w:p w14:paraId="495CB80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</w:tcPr>
          <w:p w14:paraId="050C0AC8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3A065D45" w14:textId="77777777" w:rsidR="00A21C6C" w:rsidRPr="009419DF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34E5E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A21C6C" w:rsidRPr="00B242F1" w14:paraId="675B9E04" w14:textId="77777777" w:rsidTr="006F456F">
        <w:trPr>
          <w:trHeight w:val="182"/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D949B38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13B6FE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14600DA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8C8A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5F08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11</w:t>
            </w:r>
          </w:p>
        </w:tc>
        <w:tc>
          <w:tcPr>
            <w:tcW w:w="992" w:type="dxa"/>
            <w:vMerge/>
          </w:tcPr>
          <w:p w14:paraId="425A3B2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CDAA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E1AE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vAlign w:val="center"/>
          </w:tcPr>
          <w:p w14:paraId="16DBEE8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0E59C71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7C3B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A21C6C" w:rsidRPr="00B242F1" w14:paraId="22C5DB32" w14:textId="77777777" w:rsidTr="006F456F">
        <w:trPr>
          <w:trHeight w:val="182"/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0C9E030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BAA5806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70FF95B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1EE4B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3947D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12</w:t>
            </w: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54873ED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823EE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50A3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vAlign w:val="center"/>
          </w:tcPr>
          <w:p w14:paraId="3A561DC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14C1127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D46E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A21C6C" w:rsidRPr="00B242F1" w14:paraId="5D2B86D0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B76C763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CBD99D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5681BCD" w14:textId="77777777" w:rsidR="00A21C6C" w:rsidRPr="00E5353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  <w:t>200мА</w:t>
            </w:r>
          </w:p>
          <w:p w14:paraId="45FF510D" w14:textId="77777777" w:rsidR="00A21C6C" w:rsidRPr="00E5353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5 Ом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ED547C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 xml:space="preserve"> 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730426B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13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</w:tcPr>
          <w:p w14:paraId="6170A629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39A361F0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4BF1155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011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ACDA78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EA144A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BD3ADA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</w:tcPr>
          <w:p w14:paraId="12BAE573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27011C3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0A3F64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A21C6C" w:rsidRPr="00B242F1" w14:paraId="1AC98A2F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9DFB9FE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EF3CB6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2F8DA1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4C67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E3F4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14</w:t>
            </w:r>
          </w:p>
        </w:tc>
        <w:tc>
          <w:tcPr>
            <w:tcW w:w="992" w:type="dxa"/>
            <w:vMerge/>
          </w:tcPr>
          <w:p w14:paraId="235DAF3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172AC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088F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3CE9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3EBA372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3809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A21C6C" w:rsidRPr="00B242F1" w14:paraId="562E575F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0C6F8AD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3EE941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87256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1A7A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941A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15</w:t>
            </w:r>
          </w:p>
        </w:tc>
        <w:tc>
          <w:tcPr>
            <w:tcW w:w="992" w:type="dxa"/>
            <w:vMerge/>
          </w:tcPr>
          <w:p w14:paraId="5FD78B6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C37B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39D3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3002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73D9A25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36036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A21C6C" w:rsidRPr="00B242F1" w14:paraId="6D5705B2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DAAB35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E6E5F9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211538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D51B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552E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16</w:t>
            </w:r>
          </w:p>
        </w:tc>
        <w:tc>
          <w:tcPr>
            <w:tcW w:w="992" w:type="dxa"/>
            <w:vMerge/>
          </w:tcPr>
          <w:p w14:paraId="787ACF1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6CD3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C85FB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CF2C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4ACBB628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0417F6E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78B4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2783D95F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E8274E0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CA8EEA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ED9832B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9F28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28BED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17</w:t>
            </w:r>
          </w:p>
        </w:tc>
        <w:tc>
          <w:tcPr>
            <w:tcW w:w="992" w:type="dxa"/>
            <w:vMerge/>
          </w:tcPr>
          <w:p w14:paraId="122EFE2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7E34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7B40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1323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34F0A6D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CB8A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1699E80A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836E609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23968D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9536A4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021E5F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F7FEDF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18</w:t>
            </w:r>
          </w:p>
        </w:tc>
        <w:tc>
          <w:tcPr>
            <w:tcW w:w="992" w:type="dxa"/>
            <w:vMerge/>
            <w:tcBorders>
              <w:bottom w:val="single" w:sz="12" w:space="0" w:color="auto"/>
            </w:tcBorders>
          </w:tcPr>
          <w:p w14:paraId="09D960F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369D91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EB94C4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AEFC7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</w:tcPr>
          <w:p w14:paraId="0517D9B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F08FB3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144080A1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29677BB6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0201B1D0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</w:p>
          <w:p w14:paraId="160F30FD" w14:textId="77777777" w:rsidR="00A21C6C" w:rsidRPr="001C7AE9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1C7AE9"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  <w:r w:rsidRPr="001C7AE9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1C7AE9">
              <w:rPr>
                <w:rFonts w:eastAsia="Times New Roman"/>
                <w:spacing w:val="-10"/>
                <w:w w:val="100"/>
                <w:lang w:eastAsia="ru-RU"/>
              </w:rPr>
              <w:t xml:space="preserve">, </w:t>
            </w:r>
            <w:r w:rsidRPr="001C7AE9">
              <w:rPr>
                <w:rFonts w:eastAsia="Times New Roman"/>
                <w:spacing w:val="-10"/>
                <w:w w:val="100"/>
                <w:lang w:val="en-US" w:eastAsia="ru-RU"/>
              </w:rPr>
              <w:t>SIN</w:t>
            </w:r>
            <w:r w:rsidRPr="001C7AE9">
              <w:rPr>
                <w:rFonts w:eastAsia="Times New Roman"/>
                <w:spacing w:val="-10"/>
                <w:w w:val="100"/>
                <w:lang w:eastAsia="ru-RU"/>
              </w:rPr>
              <w:t xml:space="preserve">,  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АС,</w:t>
            </w:r>
          </w:p>
          <w:p w14:paraId="5FD704C5" w14:textId="77777777" w:rsidR="00A21C6C" w:rsidRPr="00BE244E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E244E">
              <w:rPr>
                <w:rFonts w:eastAsia="Times New Roman"/>
                <w:spacing w:val="-10"/>
                <w:w w:val="100"/>
                <w:lang w:eastAsia="ru-RU"/>
              </w:rPr>
              <w:t>Имп..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  <w:r w:rsidRPr="00BE244E">
              <w:rPr>
                <w:rFonts w:eastAsia="Times New Roman"/>
                <w:spacing w:val="-10"/>
                <w:w w:val="100"/>
                <w:lang w:eastAsia="ru-RU"/>
              </w:rPr>
              <w:t>≥0,2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 xml:space="preserve"> мс</w:t>
            </w:r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6DEE683" w14:textId="77777777" w:rsidR="00A21C6C" w:rsidRPr="00BE244E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  <w:t>2мА</w:t>
            </w:r>
          </w:p>
          <w:p w14:paraId="403E0D7A" w14:textId="77777777" w:rsidR="00A21C6C" w:rsidRPr="00E5353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E244E">
              <w:rPr>
                <w:rFonts w:eastAsia="Times New Roman"/>
                <w:spacing w:val="-10"/>
                <w:w w:val="100"/>
                <w:lang w:eastAsia="ru-RU"/>
              </w:rPr>
              <w:t xml:space="preserve">500 </w:t>
            </w: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797CBA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56C805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19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</w:tcPr>
          <w:p w14:paraId="2E8445B3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2372B16E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020D94CB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010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E11DC5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E3E5F4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9DA12B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</w:tcPr>
          <w:p w14:paraId="6E0BD95A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579E55B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04B4FC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A21C6C" w:rsidRPr="00B242F1" w14:paraId="1C3C8684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993535E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F1FD6F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59485A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955E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C0614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992" w:type="dxa"/>
            <w:vMerge/>
          </w:tcPr>
          <w:p w14:paraId="6060674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683A5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2B9A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E90F5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44FF388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7EEA" w14:textId="77777777" w:rsidR="00A21C6C" w:rsidRPr="00BE244E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57BBBFDA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9012F92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D8AE808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4F4354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ACAB6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75FE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21</w:t>
            </w:r>
          </w:p>
        </w:tc>
        <w:tc>
          <w:tcPr>
            <w:tcW w:w="992" w:type="dxa"/>
            <w:vMerge/>
          </w:tcPr>
          <w:p w14:paraId="656745E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1D46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F898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FBECC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39B6E42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CB5EB" w14:textId="77777777" w:rsidR="00A21C6C" w:rsidRPr="00BE244E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511DA7B4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8BBF2F9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5200F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B8BC4F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10896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3311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22</w:t>
            </w:r>
          </w:p>
        </w:tc>
        <w:tc>
          <w:tcPr>
            <w:tcW w:w="992" w:type="dxa"/>
            <w:vMerge/>
          </w:tcPr>
          <w:p w14:paraId="4B2E497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64B5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4A63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9578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1E8EF3AA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6D2687B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151D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A21C6C" w:rsidRPr="00B242F1" w14:paraId="06CB318D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9B7954E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E7C747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0D49EA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808F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DC0B4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23</w:t>
            </w:r>
          </w:p>
        </w:tc>
        <w:tc>
          <w:tcPr>
            <w:tcW w:w="992" w:type="dxa"/>
            <w:vMerge/>
          </w:tcPr>
          <w:p w14:paraId="35AA453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E2A5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A4F5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3E99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06045BC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0F38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A21C6C" w:rsidRPr="00B242F1" w14:paraId="71A0EDBC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C38A7FE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9196D5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054683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12F8D2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84601D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24</w:t>
            </w:r>
          </w:p>
        </w:tc>
        <w:tc>
          <w:tcPr>
            <w:tcW w:w="992" w:type="dxa"/>
            <w:vMerge/>
            <w:tcBorders>
              <w:bottom w:val="single" w:sz="12" w:space="0" w:color="auto"/>
            </w:tcBorders>
          </w:tcPr>
          <w:p w14:paraId="50C10FD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98A5B3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BD9A7D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807D32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</w:tcPr>
          <w:p w14:paraId="7F3CF52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095E5E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A21C6C" w:rsidRPr="00B242F1" w14:paraId="7C58FAC6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5CD2EF2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6B8ED83F" w14:textId="77777777" w:rsidR="00A21C6C" w:rsidRPr="00E9520F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</w:p>
          <w:p w14:paraId="620ADD06" w14:textId="77777777" w:rsidR="00A21C6C" w:rsidRPr="00BE244E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E9520F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E9520F">
              <w:rPr>
                <w:rFonts w:eastAsia="Times New Roman"/>
                <w:spacing w:val="-10"/>
                <w:w w:val="100"/>
                <w:lang w:eastAsia="ru-RU"/>
              </w:rPr>
              <w:t xml:space="preserve">,   </w:t>
            </w:r>
            <w:r w:rsidRPr="00E9520F">
              <w:rPr>
                <w:rFonts w:eastAsia="Times New Roman"/>
                <w:spacing w:val="-10"/>
                <w:w w:val="100"/>
                <w:lang w:val="en-US" w:eastAsia="ru-RU"/>
              </w:rPr>
              <w:t>SIN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, АС</w:t>
            </w:r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5CE1DFF" w14:textId="77777777" w:rsidR="00A21C6C" w:rsidRPr="00E5353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  <w:t>20мкА</w:t>
            </w:r>
          </w:p>
          <w:p w14:paraId="5F61B247" w14:textId="77777777" w:rsidR="00A21C6C" w:rsidRPr="00E5353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50 кОм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01242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20 мкА 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D6097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25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</w:tcPr>
          <w:p w14:paraId="6E363E19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31F92870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3E91252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001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4A580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1FD3B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C0AF9A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</w:tcPr>
          <w:p w14:paraId="7C17C557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36FAA6C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8DDB44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245FA03D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C9983F9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68E603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5B4CD2F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6FBD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84F5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26</w:t>
            </w:r>
          </w:p>
        </w:tc>
        <w:tc>
          <w:tcPr>
            <w:tcW w:w="992" w:type="dxa"/>
            <w:vMerge/>
          </w:tcPr>
          <w:p w14:paraId="66483CC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F9FE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5B74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vAlign w:val="center"/>
          </w:tcPr>
          <w:p w14:paraId="7744391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0F4FFB1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601DB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5314A961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392F997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87DB686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49D0140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9C8F0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28EF5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27</w:t>
            </w:r>
          </w:p>
        </w:tc>
        <w:tc>
          <w:tcPr>
            <w:tcW w:w="992" w:type="dxa"/>
            <w:vMerge/>
          </w:tcPr>
          <w:p w14:paraId="2873B67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C2B2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15AC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vAlign w:val="center"/>
          </w:tcPr>
          <w:p w14:paraId="7C8460D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7D838B5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8673C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67F3ECD3" w14:textId="77777777" w:rsidTr="006F456F">
        <w:trPr>
          <w:trHeight w:val="165"/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AB2D364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648569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405EDE1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27A129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028BBB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28</w:t>
            </w:r>
          </w:p>
        </w:tc>
        <w:tc>
          <w:tcPr>
            <w:tcW w:w="992" w:type="dxa"/>
            <w:vMerge/>
          </w:tcPr>
          <w:p w14:paraId="65B7566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57A299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A9AA24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850" w:type="dxa"/>
            <w:vAlign w:val="center"/>
          </w:tcPr>
          <w:p w14:paraId="19516E5E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</w:tcPr>
          <w:p w14:paraId="6403D281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01AF8E3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6EF5DF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A21C6C" w:rsidRPr="00B242F1" w14:paraId="19405E19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3D13851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C6A30D9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70E0E23A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E53AC6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</w:t>
            </w:r>
          </w:p>
        </w:tc>
        <w:tc>
          <w:tcPr>
            <w:tcW w:w="567" w:type="dxa"/>
            <w:vAlign w:val="center"/>
          </w:tcPr>
          <w:p w14:paraId="6B09C37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29</w:t>
            </w:r>
          </w:p>
        </w:tc>
        <w:tc>
          <w:tcPr>
            <w:tcW w:w="992" w:type="dxa"/>
            <w:vMerge/>
          </w:tcPr>
          <w:p w14:paraId="709C49D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6C91A4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мкА/дел.</w:t>
            </w:r>
          </w:p>
        </w:tc>
        <w:tc>
          <w:tcPr>
            <w:tcW w:w="709" w:type="dxa"/>
            <w:vAlign w:val="center"/>
          </w:tcPr>
          <w:p w14:paraId="5C016AD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vAlign w:val="center"/>
          </w:tcPr>
          <w:p w14:paraId="3D6D50B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25BD56D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6BB8527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A21C6C" w:rsidRPr="00B242F1" w14:paraId="1FBA10FC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566A7D8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41DD3D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FD149D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B0AD7C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A0403B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30</w:t>
            </w:r>
          </w:p>
        </w:tc>
        <w:tc>
          <w:tcPr>
            <w:tcW w:w="992" w:type="dxa"/>
            <w:vMerge/>
            <w:tcBorders>
              <w:bottom w:val="single" w:sz="12" w:space="0" w:color="auto"/>
            </w:tcBorders>
          </w:tcPr>
          <w:p w14:paraId="770F864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9A03DB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нА/дел.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036C9E8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790A5CF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</w:tcPr>
          <w:p w14:paraId="1D9E156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bottom w:val="single" w:sz="12" w:space="0" w:color="auto"/>
            </w:tcBorders>
            <w:vAlign w:val="center"/>
          </w:tcPr>
          <w:p w14:paraId="54A6D80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A21C6C" w:rsidRPr="00B242F1" w14:paraId="48C83F00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02A4CDE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31D3B8C4" w14:textId="77777777" w:rsidR="00A21C6C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  <w:p w14:paraId="2264020F" w14:textId="77777777" w:rsidR="00A21C6C" w:rsidRPr="00814F70" w:rsidRDefault="00A21C6C" w:rsidP="00BB63E8">
            <w:pPr>
              <w:pStyle w:val="a3"/>
              <w:rPr>
                <w:rFonts w:eastAsia="Times New Roman"/>
                <w:w w:val="100"/>
                <w:lang w:val="en-US" w:eastAsia="ru-RU"/>
              </w:rPr>
            </w:pPr>
            <w:r w:rsidRPr="00814F70">
              <w:rPr>
                <w:rFonts w:eastAsia="Times New Roman"/>
                <w:w w:val="100"/>
                <w:lang w:eastAsia="ru-RU"/>
              </w:rPr>
              <w:t xml:space="preserve">Только </w:t>
            </w:r>
            <w:r>
              <w:rPr>
                <w:rFonts w:eastAsia="Times New Roman"/>
                <w:w w:val="100"/>
                <w:lang w:eastAsia="ru-RU"/>
              </w:rPr>
              <w:t xml:space="preserve"> </w:t>
            </w:r>
            <w:r w:rsidRPr="00814F70">
              <w:rPr>
                <w:rFonts w:eastAsia="Times New Roman"/>
                <w:w w:val="100"/>
                <w:lang w:val="en-US" w:eastAsia="ru-RU"/>
              </w:rPr>
              <w:t>DC</w:t>
            </w:r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1AFBE88" w14:textId="77777777" w:rsidR="00A21C6C" w:rsidRPr="00E5353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sz w:val="32"/>
                <w:szCs w:val="32"/>
                <w:lang w:eastAsia="ru-RU"/>
              </w:rPr>
              <w:t>200нА</w:t>
            </w:r>
          </w:p>
          <w:p w14:paraId="7E2D5360" w14:textId="77777777" w:rsidR="00A21C6C" w:rsidRPr="00E53535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5 МОм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BE4805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1C43D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31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</w:tcPr>
          <w:p w14:paraId="6F62D4A9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3D853D86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3B96075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000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5A436E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нА/дел.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7DBDCE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8B6ED6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</w:tcPr>
          <w:p w14:paraId="3CBE4D94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6BB2F35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B2E42D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A21C6C" w:rsidRPr="00B242F1" w14:paraId="1DAE9BC3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525C29C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A7ABD1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3F776644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629B036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FDEC2A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32</w:t>
            </w:r>
          </w:p>
        </w:tc>
        <w:tc>
          <w:tcPr>
            <w:tcW w:w="992" w:type="dxa"/>
            <w:vMerge/>
          </w:tcPr>
          <w:p w14:paraId="4FDDCBD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0AE1F53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нА/дел.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988E6F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vAlign w:val="center"/>
          </w:tcPr>
          <w:p w14:paraId="341277F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4391027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D1870D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A21C6C" w:rsidRPr="00B242F1" w14:paraId="4EF1B008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E9A5AA3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93EE0B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501FD2C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FE5A0F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нА</w:t>
            </w:r>
          </w:p>
        </w:tc>
        <w:tc>
          <w:tcPr>
            <w:tcW w:w="567" w:type="dxa"/>
            <w:vAlign w:val="center"/>
          </w:tcPr>
          <w:p w14:paraId="575BFB1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33</w:t>
            </w:r>
          </w:p>
        </w:tc>
        <w:tc>
          <w:tcPr>
            <w:tcW w:w="992" w:type="dxa"/>
            <w:vMerge/>
          </w:tcPr>
          <w:p w14:paraId="7EBB99F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E0E439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нА/дел.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443CDC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83AF22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4867F93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57CF836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A21C6C" w:rsidRPr="00B242F1" w14:paraId="363E1CF7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28FB0F08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7C5D81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381BEF2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2B2D4C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нА</w:t>
            </w:r>
          </w:p>
        </w:tc>
        <w:tc>
          <w:tcPr>
            <w:tcW w:w="567" w:type="dxa"/>
            <w:vAlign w:val="center"/>
          </w:tcPr>
          <w:p w14:paraId="419AC5AB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34</w:t>
            </w:r>
          </w:p>
        </w:tc>
        <w:tc>
          <w:tcPr>
            <w:tcW w:w="992" w:type="dxa"/>
            <w:vMerge/>
          </w:tcPr>
          <w:p w14:paraId="699DFB0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CB30C9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нА/дел.</w:t>
            </w:r>
          </w:p>
        </w:tc>
        <w:tc>
          <w:tcPr>
            <w:tcW w:w="709" w:type="dxa"/>
            <w:vAlign w:val="center"/>
          </w:tcPr>
          <w:p w14:paraId="2BF6AB5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850" w:type="dxa"/>
            <w:vAlign w:val="center"/>
          </w:tcPr>
          <w:p w14:paraId="3116E738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</w:tcPr>
          <w:p w14:paraId="56B109F0" w14:textId="77777777" w:rsidR="00A21C6C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60D717AC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vAlign w:val="center"/>
          </w:tcPr>
          <w:p w14:paraId="36B4195F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A21C6C" w:rsidRPr="00B242F1" w14:paraId="2920CD41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7EA0634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7FC9D88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71343D6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25625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нА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13A015D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35</w:t>
            </w:r>
          </w:p>
        </w:tc>
        <w:tc>
          <w:tcPr>
            <w:tcW w:w="992" w:type="dxa"/>
            <w:vMerge/>
          </w:tcPr>
          <w:p w14:paraId="69532653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F21A5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нА/дел.</w:t>
            </w:r>
          </w:p>
        </w:tc>
        <w:tc>
          <w:tcPr>
            <w:tcW w:w="709" w:type="dxa"/>
            <w:vAlign w:val="center"/>
          </w:tcPr>
          <w:p w14:paraId="23E858F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23A8BBEB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1B3DD9D9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DB2B8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A21C6C" w:rsidRPr="00B242F1" w14:paraId="1D3A93F1" w14:textId="77777777" w:rsidTr="006F456F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A6F04D6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1977DC" w14:textId="77777777" w:rsidR="00A21C6C" w:rsidRPr="00B242F1" w:rsidRDefault="00A21C6C" w:rsidP="00BB63E8">
            <w:pPr>
              <w:pStyle w:val="a3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2C17FEE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9A9E70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нА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BD0335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36</w:t>
            </w:r>
          </w:p>
        </w:tc>
        <w:tc>
          <w:tcPr>
            <w:tcW w:w="992" w:type="dxa"/>
            <w:vMerge/>
            <w:tcBorders>
              <w:bottom w:val="single" w:sz="12" w:space="0" w:color="auto"/>
            </w:tcBorders>
          </w:tcPr>
          <w:p w14:paraId="4330DDE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BD8BA2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нА/дел.</w:t>
            </w:r>
          </w:p>
        </w:tc>
        <w:tc>
          <w:tcPr>
            <w:tcW w:w="709" w:type="dxa"/>
            <w:vAlign w:val="center"/>
          </w:tcPr>
          <w:p w14:paraId="36A29FD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vAlign w:val="center"/>
          </w:tcPr>
          <w:p w14:paraId="17DADAB7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42056FA1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984276" w14:textId="77777777" w:rsidR="00A21C6C" w:rsidRPr="00B242F1" w:rsidRDefault="00A21C6C" w:rsidP="00BB63E8">
            <w:pPr>
              <w:pStyle w:val="a3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</w:tbl>
    <w:p w14:paraId="6B4A4DAE" w14:textId="77777777" w:rsidR="00A21C6C" w:rsidRPr="00E323C7" w:rsidRDefault="00A21C6C" w:rsidP="00BB63E8">
      <w:pPr>
        <w:pStyle w:val="a3"/>
      </w:pPr>
      <w:r w:rsidRPr="00E53535">
        <w:t xml:space="preserve">В диапаз. </w:t>
      </w:r>
      <w:r w:rsidRPr="00E53535">
        <w:rPr>
          <w:sz w:val="32"/>
          <w:szCs w:val="32"/>
        </w:rPr>
        <w:t>10 А</w:t>
      </w:r>
      <w:r w:rsidRPr="00E53535">
        <w:t xml:space="preserve"> поддиапазон </w:t>
      </w:r>
      <w:r w:rsidRPr="00E53535">
        <w:rPr>
          <w:u w:val="single"/>
        </w:rPr>
        <w:t>20 А запрещен</w:t>
      </w:r>
      <w:r w:rsidRPr="00E53535">
        <w:t>.</w:t>
      </w:r>
      <w:r w:rsidRPr="00E323C7">
        <w:t xml:space="preserve"> В диапаз</w:t>
      </w:r>
      <w:r>
        <w:t xml:space="preserve">оне напряжения </w:t>
      </w:r>
      <w:r w:rsidRPr="00E53535">
        <w:rPr>
          <w:sz w:val="32"/>
          <w:szCs w:val="32"/>
        </w:rPr>
        <w:t>3</w:t>
      </w:r>
      <w:r w:rsidRPr="00E53535">
        <w:t> </w:t>
      </w:r>
      <w:r w:rsidRPr="00E53535">
        <w:rPr>
          <w:sz w:val="32"/>
          <w:szCs w:val="32"/>
        </w:rPr>
        <w:t>кВ</w:t>
      </w:r>
      <w:r w:rsidRPr="00E323C7">
        <w:t xml:space="preserve"> макс. диапаз. тока </w:t>
      </w:r>
      <w:r w:rsidRPr="00E53535">
        <w:rPr>
          <w:u w:val="single"/>
        </w:rPr>
        <w:t>50 мА</w:t>
      </w:r>
      <w:r w:rsidRPr="00E323C7">
        <w:t xml:space="preserve"> (</w:t>
      </w:r>
      <w:r>
        <w:t>5 Ом</w:t>
      </w:r>
      <w:r w:rsidRPr="00E323C7">
        <w:t>)</w:t>
      </w:r>
      <w:r>
        <w:t>.</w:t>
      </w:r>
      <w:r w:rsidRPr="00E323C7">
        <w:t xml:space="preserve"> </w:t>
      </w:r>
    </w:p>
    <w:p w14:paraId="1C92F0D8" w14:textId="77777777" w:rsidR="00A21C6C" w:rsidRPr="00E323C7" w:rsidRDefault="00A21C6C" w:rsidP="00BB63E8">
      <w:pPr>
        <w:pStyle w:val="a3"/>
      </w:pPr>
      <w:r w:rsidRPr="00E323C7">
        <w:t xml:space="preserve"> В диапаз. 300 В макс.  диапаз</w:t>
      </w:r>
      <w:r>
        <w:t>он</w:t>
      </w:r>
      <w:r w:rsidRPr="00E323C7">
        <w:t xml:space="preserve"> тока – 0,5 А (</w:t>
      </w:r>
      <w:r>
        <w:t>50 мОм</w:t>
      </w:r>
      <w:r w:rsidRPr="00E323C7">
        <w:t>)</w:t>
      </w:r>
      <w:r>
        <w:t>.</w:t>
      </w:r>
      <w:r w:rsidRPr="00E323C7">
        <w:t xml:space="preserve"> В диапаз. 30 В макс.  диапаз. тока – 10 А (</w:t>
      </w:r>
      <w:r w:rsidRPr="00162D5B">
        <w:t>50 мОм</w:t>
      </w:r>
      <w:r w:rsidRPr="00E323C7">
        <w:t>)</w:t>
      </w:r>
      <w:r>
        <w:t>.</w:t>
      </w:r>
      <w:r w:rsidRPr="00E323C7">
        <w:t xml:space="preserve"> </w:t>
      </w:r>
    </w:p>
    <w:p w14:paraId="4C2E3FD9" w14:textId="77777777" w:rsidR="00A21C6C" w:rsidRPr="00E323C7" w:rsidRDefault="00A21C6C" w:rsidP="00BB63E8">
      <w:pPr>
        <w:pStyle w:val="a3"/>
      </w:pPr>
      <w:r w:rsidRPr="00E323C7">
        <w:lastRenderedPageBreak/>
        <w:t xml:space="preserve">Напряжение на </w:t>
      </w:r>
      <w:r w:rsidRPr="00E323C7">
        <w:rPr>
          <w:lang w:val="en-US"/>
        </w:rPr>
        <w:t>R</w:t>
      </w:r>
      <w:r w:rsidRPr="00E323C7">
        <w:t xml:space="preserve">ш </w:t>
      </w:r>
      <w:r>
        <w:t>≤</w:t>
      </w:r>
      <w:r w:rsidRPr="00E323C7">
        <w:t xml:space="preserve"> 1</w:t>
      </w:r>
      <w:r>
        <w:t xml:space="preserve">В.      </w:t>
      </w:r>
      <w:r w:rsidRPr="00E323C7">
        <w:t xml:space="preserve"> </w:t>
      </w:r>
      <w:r>
        <w:t xml:space="preserve"> </w:t>
      </w:r>
      <w:r w:rsidRPr="00643513">
        <w:rPr>
          <w:u w:val="single"/>
        </w:rPr>
        <w:t xml:space="preserve">Порог </w:t>
      </w:r>
      <w:r w:rsidRPr="00643513">
        <w:rPr>
          <w:u w:val="single"/>
          <w:lang w:val="en-US"/>
        </w:rPr>
        <w:t>OVLI</w:t>
      </w:r>
      <w:r w:rsidRPr="00643513">
        <w:rPr>
          <w:u w:val="single"/>
        </w:rPr>
        <w:t>,1 = 3В</w:t>
      </w:r>
      <w:r>
        <w:t>.</w:t>
      </w:r>
      <w:r w:rsidRPr="00E323C7">
        <w:t xml:space="preserve"> </w:t>
      </w:r>
      <w:r>
        <w:t xml:space="preserve">         </w:t>
      </w:r>
      <w:r w:rsidRPr="00E323C7">
        <w:t xml:space="preserve">Стабилизаторы +8В и -8В </w:t>
      </w:r>
    </w:p>
    <w:p w14:paraId="25543635" w14:textId="77777777" w:rsidR="00A21C6C" w:rsidRPr="00670C00" w:rsidRDefault="00A21C6C" w:rsidP="00BB63E8">
      <w:pPr>
        <w:pStyle w:val="a3"/>
      </w:pPr>
      <w:r w:rsidRPr="00E323C7">
        <w:t xml:space="preserve">В диапазоне 400 А </w:t>
      </w:r>
      <w:r>
        <w:t>доп.</w:t>
      </w:r>
      <w:r w:rsidRPr="00E323C7">
        <w:t xml:space="preserve"> поддиапазон 5 А (Ку</w:t>
      </w:r>
      <w:r w:rsidRPr="00E323C7">
        <w:rPr>
          <w:rFonts w:eastAsia="Times New Roman"/>
          <w:spacing w:val="-10"/>
          <w:w w:val="100"/>
          <w:lang w:eastAsia="ru-RU"/>
        </w:rPr>
        <w:t xml:space="preserve"> = 8</w:t>
      </w:r>
      <w:r>
        <w:rPr>
          <w:rFonts w:eastAsia="Times New Roman"/>
          <w:spacing w:val="-10"/>
          <w:w w:val="100"/>
          <w:lang w:eastAsia="ru-RU"/>
        </w:rPr>
        <w:t>0</w:t>
      </w:r>
      <w:r w:rsidRPr="00E323C7">
        <w:t>).</w:t>
      </w:r>
      <w:r>
        <w:t xml:space="preserve">  В режиме </w:t>
      </w:r>
      <w:r w:rsidRPr="00BE244E">
        <w:rPr>
          <w:lang w:val="en-US"/>
        </w:rPr>
        <w:t>DC</w:t>
      </w:r>
      <w:r>
        <w:t xml:space="preserve"> </w:t>
      </w:r>
      <w:r w:rsidRPr="00E323C7">
        <w:t>макс</w:t>
      </w:r>
      <w:r>
        <w:t>имальный</w:t>
      </w:r>
      <w:r w:rsidRPr="00E323C7">
        <w:t xml:space="preserve"> диапаз</w:t>
      </w:r>
      <w:r>
        <w:t>он</w:t>
      </w:r>
      <w:r w:rsidRPr="00E323C7">
        <w:t xml:space="preserve"> тока </w:t>
      </w:r>
      <w:r w:rsidRPr="00670C00">
        <w:t>2</w:t>
      </w:r>
      <w:r w:rsidRPr="00E323C7">
        <w:t> мА (</w:t>
      </w:r>
      <w:r>
        <w:t>5</w:t>
      </w:r>
      <w:r w:rsidRPr="00E323C7">
        <w:t>00 </w:t>
      </w:r>
      <w:r>
        <w:t>Ом</w:t>
      </w:r>
      <w:r w:rsidRPr="00E323C7">
        <w:t>)</w:t>
      </w:r>
      <w:r>
        <w:t>.</w:t>
      </w:r>
      <w:r w:rsidRPr="00BE244E">
        <w:t xml:space="preserve"> </w:t>
      </w:r>
      <w:r w:rsidRPr="00E323C7">
        <w:t>Дополн</w:t>
      </w:r>
      <w:r>
        <w:t>ительный</w:t>
      </w:r>
      <w:r w:rsidRPr="00E323C7">
        <w:t xml:space="preserve"> ОУ (</w:t>
      </w:r>
      <w:r w:rsidRPr="00E323C7">
        <w:rPr>
          <w:lang w:val="en-US"/>
        </w:rPr>
        <w:t>TLV</w:t>
      </w:r>
      <w:r w:rsidRPr="00E323C7">
        <w:t xml:space="preserve">) перед </w:t>
      </w:r>
      <w:r w:rsidRPr="00E323C7">
        <w:rPr>
          <w:lang w:val="en-US"/>
        </w:rPr>
        <w:t>ADA</w:t>
      </w:r>
      <w:r>
        <w:t>4946.</w:t>
      </w:r>
    </w:p>
    <w:p w14:paraId="2AB068F2" w14:textId="77777777" w:rsidR="00A21C6C" w:rsidRDefault="00A21C6C" w:rsidP="00BB63E8">
      <w:pPr>
        <w:pStyle w:val="a3"/>
        <w:rPr>
          <w:u w:val="single"/>
        </w:rPr>
      </w:pPr>
      <w:r w:rsidRPr="00E07F92">
        <w:rPr>
          <w:u w:val="single"/>
        </w:rPr>
        <w:t xml:space="preserve">В режиме </w:t>
      </w:r>
      <w:r w:rsidRPr="00E07F92">
        <w:rPr>
          <w:u w:val="single"/>
          <w:lang w:val="en-US"/>
        </w:rPr>
        <w:t>DC</w:t>
      </w:r>
      <w:r w:rsidRPr="00E07F92">
        <w:rPr>
          <w:u w:val="single"/>
        </w:rPr>
        <w:t xml:space="preserve"> необходима дополнительная фильтрация, поэтому</w:t>
      </w:r>
      <w:r w:rsidRPr="005122CB">
        <w:rPr>
          <w:u w:val="single"/>
        </w:rPr>
        <w:t xml:space="preserve"> </w:t>
      </w:r>
      <w:r w:rsidRPr="005122CB">
        <w:rPr>
          <w:u w:val="single"/>
          <w:lang w:val="en-US"/>
        </w:rPr>
        <w:t>Q</w:t>
      </w:r>
      <w:r w:rsidRPr="005122CB">
        <w:rPr>
          <w:u w:val="single"/>
        </w:rPr>
        <w:t xml:space="preserve">6 </w:t>
      </w:r>
      <w:r w:rsidRPr="00E07F92">
        <w:rPr>
          <w:u w:val="single"/>
        </w:rPr>
        <w:t>д.б. установлен</w:t>
      </w:r>
      <w:r w:rsidRPr="005122CB">
        <w:rPr>
          <w:u w:val="single"/>
        </w:rPr>
        <w:t xml:space="preserve"> в 1.</w:t>
      </w:r>
    </w:p>
    <w:p w14:paraId="4CB6CFA6" w14:textId="77777777" w:rsidR="00A21C6C" w:rsidRPr="000418A1" w:rsidRDefault="00A21C6C" w:rsidP="00BB63E8">
      <w:pPr>
        <w:pStyle w:val="a3"/>
      </w:pPr>
      <w:r>
        <w:t xml:space="preserve">С учетом запаса на калибровку, каждый предел измерения (400А, </w:t>
      </w:r>
      <w:r w:rsidRPr="000418A1">
        <w:rPr>
          <w:u w:val="dotted"/>
        </w:rPr>
        <w:t>20А</w:t>
      </w:r>
      <w:r>
        <w:t>, 0,2А … 200нА) соотв. коду 16ти разр. АЦП = 29440. Это позволяет рассчитать величину дискрета в каждом диапазоне.</w:t>
      </w:r>
    </w:p>
    <w:p w14:paraId="1C48F4F0" w14:textId="77777777" w:rsidR="00A21C6C" w:rsidRPr="005122CB" w:rsidRDefault="00A21C6C" w:rsidP="00BB63E8">
      <w:pPr>
        <w:pStyle w:val="a3"/>
        <w:rPr>
          <w:u w:val="single"/>
        </w:rPr>
      </w:pPr>
    </w:p>
    <w:p w14:paraId="35E968AA" w14:textId="77777777" w:rsidR="00A21C6C" w:rsidRPr="004E0171" w:rsidRDefault="00A21C6C" w:rsidP="00BB63E8">
      <w:pPr>
        <w:pStyle w:val="a3"/>
      </w:pPr>
    </w:p>
    <w:p w14:paraId="5661148D" w14:textId="77777777" w:rsidR="00A21C6C" w:rsidRPr="004E0171" w:rsidRDefault="00A21C6C" w:rsidP="00BB63E8">
      <w:pPr>
        <w:pStyle w:val="a3"/>
      </w:pPr>
    </w:p>
    <w:p w14:paraId="655E5A69" w14:textId="77777777" w:rsidR="00A21C6C" w:rsidRPr="004E0171" w:rsidRDefault="00A21C6C" w:rsidP="00BB63E8">
      <w:pPr>
        <w:pStyle w:val="a3"/>
      </w:pPr>
      <w:r w:rsidRPr="00E8710B">
        <w:t>Назначение разрядов регистров в измерителе тока.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6"/>
        <w:gridCol w:w="3715"/>
        <w:gridCol w:w="4055"/>
      </w:tblGrid>
      <w:tr w:rsidR="00A21C6C" w14:paraId="2AFE0C30" w14:textId="77777777" w:rsidTr="00BB63E8">
        <w:trPr>
          <w:jc w:val="center"/>
        </w:trPr>
        <w:tc>
          <w:tcPr>
            <w:tcW w:w="1696" w:type="dxa"/>
            <w:vAlign w:val="center"/>
          </w:tcPr>
          <w:p w14:paraId="6FBF4B47" w14:textId="77777777" w:rsidR="00A21C6C" w:rsidRPr="00E8710B" w:rsidRDefault="00A21C6C" w:rsidP="00BB63E8">
            <w:pPr>
              <w:pStyle w:val="a3"/>
              <w:ind w:left="-829"/>
            </w:pPr>
            <w:r w:rsidRPr="00E8710B">
              <w:t>Разряд</w:t>
            </w:r>
          </w:p>
        </w:tc>
        <w:tc>
          <w:tcPr>
            <w:tcW w:w="3715" w:type="dxa"/>
            <w:vAlign w:val="center"/>
          </w:tcPr>
          <w:p w14:paraId="18B7DA88" w14:textId="77777777" w:rsidR="00A21C6C" w:rsidRPr="00E8710B" w:rsidRDefault="00A21C6C" w:rsidP="00BB63E8">
            <w:pPr>
              <w:pStyle w:val="a3"/>
            </w:pPr>
            <w:r w:rsidRPr="00E8710B">
              <w:t>Значения разрядов и их комбинации</w:t>
            </w:r>
          </w:p>
        </w:tc>
        <w:tc>
          <w:tcPr>
            <w:tcW w:w="0" w:type="auto"/>
            <w:vAlign w:val="center"/>
          </w:tcPr>
          <w:p w14:paraId="60475112" w14:textId="77777777" w:rsidR="00A21C6C" w:rsidRPr="00E8710B" w:rsidRDefault="00A21C6C" w:rsidP="00BB63E8">
            <w:pPr>
              <w:pStyle w:val="a3"/>
            </w:pPr>
            <w:r w:rsidRPr="00E8710B">
              <w:t>Функциональное назначение</w:t>
            </w:r>
          </w:p>
        </w:tc>
      </w:tr>
      <w:tr w:rsidR="00A21C6C" w14:paraId="4AD0A952" w14:textId="77777777" w:rsidTr="00BB63E8">
        <w:trPr>
          <w:trHeight w:val="70"/>
          <w:jc w:val="center"/>
        </w:trPr>
        <w:tc>
          <w:tcPr>
            <w:tcW w:w="1696" w:type="dxa"/>
            <w:vMerge w:val="restart"/>
            <w:vAlign w:val="center"/>
          </w:tcPr>
          <w:p w14:paraId="6F264F72" w14:textId="77777777" w:rsidR="00A21C6C" w:rsidRPr="000418A1" w:rsidRDefault="00A21C6C" w:rsidP="00BB63E8">
            <w:pPr>
              <w:pStyle w:val="a3"/>
            </w:pPr>
            <w:r w:rsidRPr="00E8710B">
              <w:rPr>
                <w:lang w:val="en-US"/>
              </w:rPr>
              <w:t>Q</w:t>
            </w:r>
            <w:r w:rsidRPr="000418A1">
              <w:t>0:</w:t>
            </w:r>
            <w:r w:rsidRPr="00E8710B">
              <w:rPr>
                <w:lang w:val="en-US"/>
              </w:rPr>
              <w:t>Q</w:t>
            </w:r>
            <w:r w:rsidRPr="000418A1">
              <w:t>1</w:t>
            </w:r>
          </w:p>
          <w:p w14:paraId="2BC2C998" w14:textId="77777777" w:rsidR="00A21C6C" w:rsidRPr="00E8710B" w:rsidRDefault="00A21C6C" w:rsidP="00BB63E8">
            <w:pPr>
              <w:pStyle w:val="a3"/>
            </w:pPr>
            <w:r w:rsidRPr="00E8710B">
              <w:t>коэффициент</w:t>
            </w:r>
          </w:p>
        </w:tc>
        <w:tc>
          <w:tcPr>
            <w:tcW w:w="3715" w:type="dxa"/>
            <w:vAlign w:val="center"/>
          </w:tcPr>
          <w:p w14:paraId="6ABC8563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  <w:r w:rsidRPr="00E8710B">
              <w:t>00</w:t>
            </w:r>
          </w:p>
        </w:tc>
        <w:tc>
          <w:tcPr>
            <w:tcW w:w="0" w:type="auto"/>
            <w:vAlign w:val="center"/>
          </w:tcPr>
          <w:p w14:paraId="5D561781" w14:textId="77777777" w:rsidR="00A21C6C" w:rsidRPr="00E8710B" w:rsidRDefault="00A21C6C" w:rsidP="00BB63E8">
            <w:pPr>
              <w:pStyle w:val="a3"/>
            </w:pPr>
            <w:r w:rsidRPr="00E8710B">
              <w:t>Установка коэффициента *1.</w:t>
            </w:r>
          </w:p>
        </w:tc>
      </w:tr>
      <w:tr w:rsidR="00A21C6C" w14:paraId="799F2C5D" w14:textId="77777777" w:rsidTr="00BB63E8">
        <w:trPr>
          <w:trHeight w:val="151"/>
          <w:jc w:val="center"/>
        </w:trPr>
        <w:tc>
          <w:tcPr>
            <w:tcW w:w="1696" w:type="dxa"/>
            <w:vMerge/>
            <w:vAlign w:val="center"/>
          </w:tcPr>
          <w:p w14:paraId="41FC997D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</w:p>
        </w:tc>
        <w:tc>
          <w:tcPr>
            <w:tcW w:w="3715" w:type="dxa"/>
            <w:vAlign w:val="center"/>
          </w:tcPr>
          <w:p w14:paraId="12991D11" w14:textId="77777777" w:rsidR="00A21C6C" w:rsidRPr="00E8710B" w:rsidRDefault="00A21C6C" w:rsidP="00BB63E8">
            <w:pPr>
              <w:pStyle w:val="a3"/>
            </w:pPr>
            <w:r w:rsidRPr="00E8710B">
              <w:t>01</w:t>
            </w:r>
          </w:p>
        </w:tc>
        <w:tc>
          <w:tcPr>
            <w:tcW w:w="0" w:type="auto"/>
            <w:vAlign w:val="center"/>
          </w:tcPr>
          <w:p w14:paraId="16FCC1B0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  <w:r w:rsidRPr="00E8710B">
              <w:t>Установка коэффициента *2.</w:t>
            </w:r>
          </w:p>
        </w:tc>
      </w:tr>
      <w:tr w:rsidR="00A21C6C" w14:paraId="44180D50" w14:textId="77777777" w:rsidTr="00BB63E8">
        <w:trPr>
          <w:jc w:val="center"/>
        </w:trPr>
        <w:tc>
          <w:tcPr>
            <w:tcW w:w="1696" w:type="dxa"/>
            <w:vMerge/>
            <w:vAlign w:val="center"/>
          </w:tcPr>
          <w:p w14:paraId="6A75EB29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</w:p>
        </w:tc>
        <w:tc>
          <w:tcPr>
            <w:tcW w:w="3715" w:type="dxa"/>
            <w:vAlign w:val="center"/>
          </w:tcPr>
          <w:p w14:paraId="48CB7C01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  <w:r w:rsidRPr="00E8710B">
              <w:rPr>
                <w:lang w:val="en-US"/>
              </w:rPr>
              <w:t>1</w:t>
            </w:r>
            <w:r w:rsidRPr="00E8710B">
              <w:t>0</w:t>
            </w:r>
          </w:p>
        </w:tc>
        <w:tc>
          <w:tcPr>
            <w:tcW w:w="0" w:type="auto"/>
            <w:vAlign w:val="center"/>
          </w:tcPr>
          <w:p w14:paraId="416112B9" w14:textId="77777777" w:rsidR="00A21C6C" w:rsidRPr="00E8710B" w:rsidRDefault="00A21C6C" w:rsidP="00BB63E8">
            <w:pPr>
              <w:pStyle w:val="a3"/>
            </w:pPr>
            <w:r w:rsidRPr="00E8710B">
              <w:t>Установка коэффициента *4.</w:t>
            </w:r>
          </w:p>
        </w:tc>
      </w:tr>
      <w:tr w:rsidR="00A21C6C" w14:paraId="43432E01" w14:textId="77777777" w:rsidTr="00BB63E8">
        <w:trPr>
          <w:jc w:val="center"/>
        </w:trPr>
        <w:tc>
          <w:tcPr>
            <w:tcW w:w="1696" w:type="dxa"/>
            <w:vMerge/>
            <w:vAlign w:val="center"/>
          </w:tcPr>
          <w:p w14:paraId="69C38230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</w:p>
        </w:tc>
        <w:tc>
          <w:tcPr>
            <w:tcW w:w="3715" w:type="dxa"/>
            <w:vAlign w:val="center"/>
          </w:tcPr>
          <w:p w14:paraId="0C665A43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  <w:r w:rsidRPr="00E8710B">
              <w:t>11</w:t>
            </w:r>
          </w:p>
        </w:tc>
        <w:tc>
          <w:tcPr>
            <w:tcW w:w="0" w:type="auto"/>
            <w:vAlign w:val="center"/>
          </w:tcPr>
          <w:p w14:paraId="4DA16241" w14:textId="77777777" w:rsidR="00A21C6C" w:rsidRPr="00E8710B" w:rsidRDefault="00A21C6C" w:rsidP="00BB63E8">
            <w:pPr>
              <w:pStyle w:val="a3"/>
            </w:pPr>
            <w:r w:rsidRPr="00E8710B">
              <w:t>Установка коэффициента *8.</w:t>
            </w:r>
          </w:p>
        </w:tc>
      </w:tr>
      <w:tr w:rsidR="00A21C6C" w14:paraId="0CCC6000" w14:textId="77777777" w:rsidTr="00BB63E8">
        <w:trPr>
          <w:jc w:val="center"/>
        </w:trPr>
        <w:tc>
          <w:tcPr>
            <w:tcW w:w="1696" w:type="dxa"/>
            <w:vMerge w:val="restart"/>
            <w:vAlign w:val="center"/>
          </w:tcPr>
          <w:p w14:paraId="0348C6C4" w14:textId="77777777" w:rsidR="00A21C6C" w:rsidRPr="00E8710B" w:rsidRDefault="00A21C6C" w:rsidP="00BB63E8">
            <w:pPr>
              <w:pStyle w:val="a3"/>
              <w:rPr>
                <w:color w:val="EE0000"/>
                <w:lang w:val="en-US"/>
              </w:rPr>
            </w:pPr>
            <w:r w:rsidRPr="00E8710B">
              <w:rPr>
                <w:color w:val="EE0000"/>
                <w:lang w:val="en-US"/>
              </w:rPr>
              <w:t>Q</w:t>
            </w:r>
            <w:r w:rsidRPr="00E8710B">
              <w:rPr>
                <w:color w:val="EE0000"/>
              </w:rPr>
              <w:t>2:</w:t>
            </w:r>
            <w:r w:rsidRPr="00E8710B">
              <w:rPr>
                <w:color w:val="EE0000"/>
                <w:lang w:val="en-US"/>
              </w:rPr>
              <w:t>Q4</w:t>
            </w:r>
          </w:p>
          <w:p w14:paraId="19FDFDFC" w14:textId="77777777" w:rsidR="00A21C6C" w:rsidRPr="00E8710B" w:rsidRDefault="00A21C6C" w:rsidP="00BB63E8">
            <w:pPr>
              <w:pStyle w:val="a3"/>
              <w:rPr>
                <w:color w:val="EE0000"/>
              </w:rPr>
            </w:pPr>
            <w:r w:rsidRPr="00E8710B">
              <w:rPr>
                <w:color w:val="EE0000"/>
              </w:rPr>
              <w:t>пределы</w:t>
            </w:r>
          </w:p>
        </w:tc>
        <w:tc>
          <w:tcPr>
            <w:tcW w:w="3715" w:type="dxa"/>
            <w:vAlign w:val="center"/>
          </w:tcPr>
          <w:p w14:paraId="4005698B" w14:textId="77777777" w:rsidR="00A21C6C" w:rsidRPr="00E8710B" w:rsidRDefault="00A21C6C" w:rsidP="00BB63E8">
            <w:pPr>
              <w:pStyle w:val="a3"/>
              <w:rPr>
                <w:color w:val="EE0000"/>
              </w:rPr>
            </w:pPr>
            <w:r w:rsidRPr="00E8710B">
              <w:rPr>
                <w:color w:val="EE0000"/>
                <w:lang w:val="en-US"/>
              </w:rPr>
              <w:t>000</w:t>
            </w:r>
          </w:p>
        </w:tc>
        <w:tc>
          <w:tcPr>
            <w:tcW w:w="0" w:type="auto"/>
            <w:vAlign w:val="center"/>
          </w:tcPr>
          <w:p w14:paraId="2AAEBE6F" w14:textId="77777777" w:rsidR="00A21C6C" w:rsidRPr="00E8710B" w:rsidRDefault="00A21C6C" w:rsidP="00BB63E8">
            <w:pPr>
              <w:pStyle w:val="a3"/>
              <w:rPr>
                <w:color w:val="EE0000"/>
              </w:rPr>
            </w:pPr>
            <w:r w:rsidRPr="00E8710B">
              <w:rPr>
                <w:color w:val="EE0000"/>
              </w:rPr>
              <w:t>Предел: 200 нА.</w:t>
            </w:r>
          </w:p>
        </w:tc>
      </w:tr>
      <w:tr w:rsidR="00A21C6C" w14:paraId="5769D8B9" w14:textId="77777777" w:rsidTr="00BB63E8">
        <w:trPr>
          <w:jc w:val="center"/>
        </w:trPr>
        <w:tc>
          <w:tcPr>
            <w:tcW w:w="1696" w:type="dxa"/>
            <w:vMerge/>
            <w:vAlign w:val="center"/>
          </w:tcPr>
          <w:p w14:paraId="178B91E8" w14:textId="77777777" w:rsidR="00A21C6C" w:rsidRPr="00E8710B" w:rsidRDefault="00A21C6C" w:rsidP="00BB63E8">
            <w:pPr>
              <w:pStyle w:val="a3"/>
              <w:rPr>
                <w:color w:val="EE0000"/>
                <w:lang w:val="en-US"/>
              </w:rPr>
            </w:pPr>
          </w:p>
        </w:tc>
        <w:tc>
          <w:tcPr>
            <w:tcW w:w="3715" w:type="dxa"/>
            <w:vAlign w:val="center"/>
          </w:tcPr>
          <w:p w14:paraId="606923B5" w14:textId="77777777" w:rsidR="00A21C6C" w:rsidRPr="00E8710B" w:rsidRDefault="00A21C6C" w:rsidP="00BB63E8">
            <w:pPr>
              <w:pStyle w:val="a3"/>
              <w:rPr>
                <w:color w:val="EE0000"/>
              </w:rPr>
            </w:pPr>
            <w:r w:rsidRPr="00E8710B">
              <w:rPr>
                <w:color w:val="EE0000"/>
                <w:lang w:val="en-US"/>
              </w:rPr>
              <w:t>001</w:t>
            </w:r>
          </w:p>
        </w:tc>
        <w:tc>
          <w:tcPr>
            <w:tcW w:w="0" w:type="auto"/>
            <w:vAlign w:val="center"/>
          </w:tcPr>
          <w:p w14:paraId="3C8BB9F6" w14:textId="77777777" w:rsidR="00A21C6C" w:rsidRPr="00E8710B" w:rsidRDefault="00A21C6C" w:rsidP="00BB63E8">
            <w:pPr>
              <w:pStyle w:val="a3"/>
              <w:rPr>
                <w:color w:val="EE0000"/>
              </w:rPr>
            </w:pPr>
            <w:r w:rsidRPr="00E8710B">
              <w:rPr>
                <w:color w:val="EE0000"/>
              </w:rPr>
              <w:t>Предел: 2</w:t>
            </w:r>
            <w:r w:rsidRPr="00E8710B">
              <w:rPr>
                <w:color w:val="EE0000"/>
                <w:lang w:val="en-US"/>
              </w:rPr>
              <w:t xml:space="preserve">0 </w:t>
            </w:r>
            <w:r w:rsidRPr="00E8710B">
              <w:rPr>
                <w:color w:val="EE0000"/>
              </w:rPr>
              <w:t>мкА.</w:t>
            </w:r>
          </w:p>
        </w:tc>
      </w:tr>
      <w:tr w:rsidR="00A21C6C" w14:paraId="799CBD06" w14:textId="77777777" w:rsidTr="00BB63E8">
        <w:trPr>
          <w:jc w:val="center"/>
        </w:trPr>
        <w:tc>
          <w:tcPr>
            <w:tcW w:w="1696" w:type="dxa"/>
            <w:vMerge/>
            <w:vAlign w:val="center"/>
          </w:tcPr>
          <w:p w14:paraId="12AC208E" w14:textId="77777777" w:rsidR="00A21C6C" w:rsidRPr="00E8710B" w:rsidRDefault="00A21C6C" w:rsidP="00BB63E8">
            <w:pPr>
              <w:pStyle w:val="a3"/>
              <w:rPr>
                <w:color w:val="EE0000"/>
                <w:lang w:val="en-US"/>
              </w:rPr>
            </w:pPr>
          </w:p>
        </w:tc>
        <w:tc>
          <w:tcPr>
            <w:tcW w:w="3715" w:type="dxa"/>
            <w:vAlign w:val="center"/>
          </w:tcPr>
          <w:p w14:paraId="706997E9" w14:textId="77777777" w:rsidR="00A21C6C" w:rsidRPr="00E8710B" w:rsidRDefault="00A21C6C" w:rsidP="00BB63E8">
            <w:pPr>
              <w:pStyle w:val="a3"/>
              <w:rPr>
                <w:color w:val="EE0000"/>
                <w:lang w:val="en-US"/>
              </w:rPr>
            </w:pPr>
            <w:r w:rsidRPr="00E8710B">
              <w:rPr>
                <w:color w:val="EE0000"/>
                <w:lang w:val="en-US"/>
              </w:rPr>
              <w:t>010</w:t>
            </w:r>
          </w:p>
        </w:tc>
        <w:tc>
          <w:tcPr>
            <w:tcW w:w="0" w:type="auto"/>
            <w:vAlign w:val="center"/>
          </w:tcPr>
          <w:p w14:paraId="1DF5CBEB" w14:textId="77777777" w:rsidR="00A21C6C" w:rsidRPr="00E8710B" w:rsidRDefault="00A21C6C" w:rsidP="00BB63E8">
            <w:pPr>
              <w:pStyle w:val="a3"/>
              <w:rPr>
                <w:color w:val="EE0000"/>
              </w:rPr>
            </w:pPr>
            <w:r w:rsidRPr="00E8710B">
              <w:rPr>
                <w:color w:val="EE0000"/>
              </w:rPr>
              <w:t>Предел: 2 мА.</w:t>
            </w:r>
          </w:p>
        </w:tc>
      </w:tr>
      <w:tr w:rsidR="00A21C6C" w14:paraId="6E957A1A" w14:textId="77777777" w:rsidTr="00BB63E8">
        <w:trPr>
          <w:jc w:val="center"/>
        </w:trPr>
        <w:tc>
          <w:tcPr>
            <w:tcW w:w="1696" w:type="dxa"/>
            <w:vMerge/>
            <w:vAlign w:val="center"/>
          </w:tcPr>
          <w:p w14:paraId="0D0C9A66" w14:textId="77777777" w:rsidR="00A21C6C" w:rsidRPr="00E8710B" w:rsidRDefault="00A21C6C" w:rsidP="00BB63E8">
            <w:pPr>
              <w:pStyle w:val="a3"/>
              <w:rPr>
                <w:color w:val="EE0000"/>
                <w:lang w:val="en-US"/>
              </w:rPr>
            </w:pPr>
          </w:p>
        </w:tc>
        <w:tc>
          <w:tcPr>
            <w:tcW w:w="3715" w:type="dxa"/>
            <w:vAlign w:val="center"/>
          </w:tcPr>
          <w:p w14:paraId="378C016A" w14:textId="77777777" w:rsidR="00A21C6C" w:rsidRPr="00E8710B" w:rsidRDefault="00A21C6C" w:rsidP="00BB63E8">
            <w:pPr>
              <w:pStyle w:val="a3"/>
              <w:rPr>
                <w:color w:val="EE0000"/>
                <w:lang w:val="en-US"/>
              </w:rPr>
            </w:pPr>
            <w:r w:rsidRPr="00E8710B">
              <w:rPr>
                <w:color w:val="EE0000"/>
                <w:lang w:val="en-US"/>
              </w:rPr>
              <w:t>011</w:t>
            </w:r>
          </w:p>
        </w:tc>
        <w:tc>
          <w:tcPr>
            <w:tcW w:w="0" w:type="auto"/>
            <w:vAlign w:val="center"/>
          </w:tcPr>
          <w:p w14:paraId="111F087E" w14:textId="77777777" w:rsidR="00A21C6C" w:rsidRPr="00E8710B" w:rsidRDefault="00A21C6C" w:rsidP="00BB63E8">
            <w:pPr>
              <w:pStyle w:val="a3"/>
              <w:rPr>
                <w:color w:val="EE0000"/>
              </w:rPr>
            </w:pPr>
            <w:r w:rsidRPr="00E8710B">
              <w:rPr>
                <w:color w:val="EE0000"/>
              </w:rPr>
              <w:t>Предел: 200 мА.</w:t>
            </w:r>
          </w:p>
        </w:tc>
      </w:tr>
      <w:tr w:rsidR="00A21C6C" w14:paraId="3F63DA52" w14:textId="77777777" w:rsidTr="00BB63E8">
        <w:trPr>
          <w:jc w:val="center"/>
        </w:trPr>
        <w:tc>
          <w:tcPr>
            <w:tcW w:w="1696" w:type="dxa"/>
            <w:vMerge/>
            <w:vAlign w:val="center"/>
          </w:tcPr>
          <w:p w14:paraId="777A175A" w14:textId="77777777" w:rsidR="00A21C6C" w:rsidRPr="00E8710B" w:rsidRDefault="00A21C6C" w:rsidP="00BB63E8">
            <w:pPr>
              <w:pStyle w:val="a3"/>
              <w:rPr>
                <w:color w:val="EE0000"/>
                <w:lang w:val="en-US"/>
              </w:rPr>
            </w:pPr>
          </w:p>
        </w:tc>
        <w:tc>
          <w:tcPr>
            <w:tcW w:w="3715" w:type="dxa"/>
            <w:vAlign w:val="center"/>
          </w:tcPr>
          <w:p w14:paraId="21DEC4B8" w14:textId="77777777" w:rsidR="00A21C6C" w:rsidRPr="00E8710B" w:rsidRDefault="00A21C6C" w:rsidP="00BB63E8">
            <w:pPr>
              <w:pStyle w:val="a3"/>
              <w:rPr>
                <w:color w:val="EE0000"/>
              </w:rPr>
            </w:pPr>
            <w:r w:rsidRPr="00E8710B">
              <w:rPr>
                <w:color w:val="EE0000"/>
                <w:lang w:val="en-US"/>
              </w:rPr>
              <w:t>100</w:t>
            </w:r>
          </w:p>
        </w:tc>
        <w:tc>
          <w:tcPr>
            <w:tcW w:w="0" w:type="auto"/>
            <w:vAlign w:val="center"/>
          </w:tcPr>
          <w:p w14:paraId="7A2D8568" w14:textId="77777777" w:rsidR="00A21C6C" w:rsidRPr="00E8710B" w:rsidRDefault="00A21C6C" w:rsidP="00BB63E8">
            <w:pPr>
              <w:pStyle w:val="a3"/>
              <w:rPr>
                <w:color w:val="EE0000"/>
              </w:rPr>
            </w:pPr>
            <w:r w:rsidRPr="00E8710B">
              <w:rPr>
                <w:color w:val="EE0000"/>
              </w:rPr>
              <w:t>Предел: 20 А.</w:t>
            </w:r>
          </w:p>
        </w:tc>
      </w:tr>
      <w:tr w:rsidR="00A21C6C" w14:paraId="36C37938" w14:textId="77777777" w:rsidTr="00BB63E8">
        <w:trPr>
          <w:jc w:val="center"/>
        </w:trPr>
        <w:tc>
          <w:tcPr>
            <w:tcW w:w="1696" w:type="dxa"/>
            <w:vMerge/>
            <w:vAlign w:val="center"/>
          </w:tcPr>
          <w:p w14:paraId="74BB5939" w14:textId="77777777" w:rsidR="00A21C6C" w:rsidRPr="00E8710B" w:rsidRDefault="00A21C6C" w:rsidP="00BB63E8">
            <w:pPr>
              <w:pStyle w:val="a3"/>
              <w:rPr>
                <w:color w:val="EE0000"/>
                <w:lang w:val="en-US"/>
              </w:rPr>
            </w:pPr>
          </w:p>
        </w:tc>
        <w:tc>
          <w:tcPr>
            <w:tcW w:w="3715" w:type="dxa"/>
            <w:vAlign w:val="center"/>
          </w:tcPr>
          <w:p w14:paraId="525ACCF4" w14:textId="77777777" w:rsidR="00A21C6C" w:rsidRPr="00E8710B" w:rsidRDefault="00A21C6C" w:rsidP="00BB63E8">
            <w:pPr>
              <w:pStyle w:val="a3"/>
              <w:rPr>
                <w:color w:val="EE0000"/>
              </w:rPr>
            </w:pPr>
            <w:r w:rsidRPr="00E8710B">
              <w:rPr>
                <w:color w:val="EE0000"/>
                <w:lang w:val="en-US"/>
              </w:rPr>
              <w:t>101</w:t>
            </w:r>
          </w:p>
        </w:tc>
        <w:tc>
          <w:tcPr>
            <w:tcW w:w="0" w:type="auto"/>
            <w:vAlign w:val="center"/>
          </w:tcPr>
          <w:p w14:paraId="00758031" w14:textId="77777777" w:rsidR="00A21C6C" w:rsidRPr="00E8710B" w:rsidRDefault="00A21C6C" w:rsidP="00BB63E8">
            <w:pPr>
              <w:pStyle w:val="a3"/>
              <w:rPr>
                <w:color w:val="EE0000"/>
              </w:rPr>
            </w:pPr>
            <w:r w:rsidRPr="00E8710B">
              <w:rPr>
                <w:color w:val="EE0000"/>
              </w:rPr>
              <w:t>Предел: 200 А.</w:t>
            </w:r>
          </w:p>
        </w:tc>
      </w:tr>
      <w:tr w:rsidR="00A21C6C" w14:paraId="4DD1B572" w14:textId="77777777" w:rsidTr="00BB63E8">
        <w:trPr>
          <w:trHeight w:val="70"/>
          <w:jc w:val="center"/>
        </w:trPr>
        <w:tc>
          <w:tcPr>
            <w:tcW w:w="1696" w:type="dxa"/>
            <w:vMerge w:val="restart"/>
            <w:vAlign w:val="center"/>
          </w:tcPr>
          <w:p w14:paraId="040E33A3" w14:textId="77777777" w:rsidR="00A21C6C" w:rsidRPr="00E8710B" w:rsidRDefault="00A21C6C" w:rsidP="00BB63E8">
            <w:pPr>
              <w:pStyle w:val="a3"/>
            </w:pPr>
            <w:r w:rsidRPr="00E8710B">
              <w:rPr>
                <w:lang w:val="en-US"/>
              </w:rPr>
              <w:t>Q5</w:t>
            </w:r>
          </w:p>
        </w:tc>
        <w:tc>
          <w:tcPr>
            <w:tcW w:w="3715" w:type="dxa"/>
            <w:vAlign w:val="center"/>
          </w:tcPr>
          <w:p w14:paraId="2FDFAE6F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  <w:r w:rsidRPr="00E8710B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333B756" w14:textId="77777777" w:rsidR="00A21C6C" w:rsidRPr="00824B92" w:rsidRDefault="00A21C6C" w:rsidP="00BB63E8">
            <w:pPr>
              <w:pStyle w:val="a3"/>
              <w:rPr>
                <w:highlight w:val="yellow"/>
              </w:rPr>
            </w:pPr>
            <w:r w:rsidRPr="00824B92">
              <w:rPr>
                <w:highlight w:val="yellow"/>
              </w:rPr>
              <w:t>Блокировка сигнала “</w:t>
            </w:r>
            <w:r w:rsidRPr="00824B92">
              <w:rPr>
                <w:highlight w:val="yellow"/>
                <w:lang w:val="en-US"/>
              </w:rPr>
              <w:t>OVLI</w:t>
            </w:r>
            <w:r w:rsidRPr="00824B92">
              <w:rPr>
                <w:highlight w:val="yellow"/>
              </w:rPr>
              <w:t>,1”</w:t>
            </w:r>
          </w:p>
          <w:p w14:paraId="620D1E01" w14:textId="77777777" w:rsidR="00A21C6C" w:rsidRPr="00824B92" w:rsidRDefault="00A21C6C" w:rsidP="00BB63E8">
            <w:pPr>
              <w:pStyle w:val="a3"/>
              <w:rPr>
                <w:highlight w:val="yellow"/>
              </w:rPr>
            </w:pPr>
            <w:r w:rsidRPr="00824B92">
              <w:rPr>
                <w:highlight w:val="yellow"/>
              </w:rPr>
              <w:t xml:space="preserve">о превышении порогового уровня тока в </w:t>
            </w:r>
          </w:p>
          <w:p w14:paraId="2C44FC4F" w14:textId="77777777" w:rsidR="00A21C6C" w:rsidRPr="00824B92" w:rsidRDefault="00A21C6C" w:rsidP="00BB63E8">
            <w:pPr>
              <w:pStyle w:val="a3"/>
              <w:rPr>
                <w:highlight w:val="yellow"/>
              </w:rPr>
            </w:pPr>
            <w:r w:rsidRPr="00824B92">
              <w:rPr>
                <w:highlight w:val="yellow"/>
              </w:rPr>
              <w:t>режимах “Коллектор в обрыве” и “Стоп”.</w:t>
            </w:r>
          </w:p>
          <w:p w14:paraId="6D902469" w14:textId="77777777" w:rsidR="00A21C6C" w:rsidRPr="00E8710B" w:rsidRDefault="00A21C6C" w:rsidP="00BB63E8">
            <w:pPr>
              <w:pStyle w:val="a3"/>
            </w:pPr>
            <w:r w:rsidRPr="00824B92">
              <w:rPr>
                <w:highlight w:val="yellow"/>
              </w:rPr>
              <w:t xml:space="preserve">(В шине – сигнал </w:t>
            </w:r>
            <w:r w:rsidRPr="00824B92">
              <w:rPr>
                <w:highlight w:val="yellow"/>
                <w:lang w:val="en-US"/>
              </w:rPr>
              <w:t>“unOVLI,1”</w:t>
            </w:r>
            <w:r w:rsidRPr="00824B92">
              <w:rPr>
                <w:highlight w:val="yellow"/>
              </w:rPr>
              <w:t>).</w:t>
            </w:r>
          </w:p>
        </w:tc>
      </w:tr>
      <w:tr w:rsidR="00A21C6C" w14:paraId="57853C5A" w14:textId="77777777" w:rsidTr="00BB63E8">
        <w:trPr>
          <w:trHeight w:val="70"/>
          <w:jc w:val="center"/>
        </w:trPr>
        <w:tc>
          <w:tcPr>
            <w:tcW w:w="1696" w:type="dxa"/>
            <w:vMerge/>
            <w:vAlign w:val="center"/>
          </w:tcPr>
          <w:p w14:paraId="012AC670" w14:textId="77777777" w:rsidR="00A21C6C" w:rsidRPr="00E8710B" w:rsidRDefault="00A21C6C" w:rsidP="00BB63E8">
            <w:pPr>
              <w:pStyle w:val="a3"/>
            </w:pPr>
          </w:p>
        </w:tc>
        <w:tc>
          <w:tcPr>
            <w:tcW w:w="3715" w:type="dxa"/>
            <w:vAlign w:val="center"/>
          </w:tcPr>
          <w:p w14:paraId="610B5901" w14:textId="77777777" w:rsidR="00A21C6C" w:rsidRPr="00E8710B" w:rsidRDefault="00A21C6C" w:rsidP="00BB63E8">
            <w:pPr>
              <w:pStyle w:val="a3"/>
            </w:pPr>
            <w:r w:rsidRPr="00E8710B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B625C8D" w14:textId="77777777" w:rsidR="00A21C6C" w:rsidRPr="00E8710B" w:rsidRDefault="00A21C6C" w:rsidP="00BB63E8">
            <w:pPr>
              <w:pStyle w:val="a3"/>
            </w:pPr>
            <w:r w:rsidRPr="00E8710B">
              <w:t>Для всех остальных режимов.</w:t>
            </w:r>
          </w:p>
        </w:tc>
      </w:tr>
      <w:tr w:rsidR="00A21C6C" w14:paraId="68955A6E" w14:textId="77777777" w:rsidTr="00BB63E8">
        <w:trPr>
          <w:trHeight w:val="70"/>
          <w:jc w:val="center"/>
        </w:trPr>
        <w:tc>
          <w:tcPr>
            <w:tcW w:w="1696" w:type="dxa"/>
            <w:vMerge w:val="restart"/>
            <w:vAlign w:val="center"/>
          </w:tcPr>
          <w:p w14:paraId="2D692C34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  <w:r w:rsidRPr="00E8710B">
              <w:rPr>
                <w:lang w:val="en-US"/>
              </w:rPr>
              <w:t>Q6</w:t>
            </w:r>
          </w:p>
        </w:tc>
        <w:tc>
          <w:tcPr>
            <w:tcW w:w="3715" w:type="dxa"/>
            <w:vAlign w:val="center"/>
          </w:tcPr>
          <w:p w14:paraId="36D182C2" w14:textId="77777777" w:rsidR="00A21C6C" w:rsidRPr="00E8710B" w:rsidRDefault="00A21C6C" w:rsidP="00BB63E8">
            <w:pPr>
              <w:pStyle w:val="a3"/>
            </w:pPr>
            <w:r w:rsidRPr="00E8710B">
              <w:t>0</w:t>
            </w:r>
          </w:p>
        </w:tc>
        <w:tc>
          <w:tcPr>
            <w:tcW w:w="0" w:type="auto"/>
            <w:vAlign w:val="center"/>
          </w:tcPr>
          <w:p w14:paraId="1E922B57" w14:textId="77777777" w:rsidR="00A21C6C" w:rsidRPr="00E8710B" w:rsidRDefault="00A21C6C" w:rsidP="00BB63E8">
            <w:pPr>
              <w:pStyle w:val="a3"/>
            </w:pPr>
            <w:r w:rsidRPr="00E8710B">
              <w:t xml:space="preserve">Для всех режимов кроме </w:t>
            </w:r>
            <w:r w:rsidRPr="00E8710B">
              <w:rPr>
                <w:lang w:val="en-US"/>
              </w:rPr>
              <w:t>DC</w:t>
            </w:r>
            <w:r w:rsidRPr="00E8710B">
              <w:t>.</w:t>
            </w:r>
          </w:p>
        </w:tc>
      </w:tr>
      <w:tr w:rsidR="00A21C6C" w14:paraId="0D9E6CBA" w14:textId="77777777" w:rsidTr="00BB63E8">
        <w:trPr>
          <w:trHeight w:val="70"/>
          <w:jc w:val="center"/>
        </w:trPr>
        <w:tc>
          <w:tcPr>
            <w:tcW w:w="1696" w:type="dxa"/>
            <w:vMerge/>
            <w:vAlign w:val="center"/>
          </w:tcPr>
          <w:p w14:paraId="44BB2625" w14:textId="77777777" w:rsidR="00A21C6C" w:rsidRPr="00E8710B" w:rsidRDefault="00A21C6C" w:rsidP="00BB63E8">
            <w:pPr>
              <w:pStyle w:val="a3"/>
            </w:pPr>
          </w:p>
        </w:tc>
        <w:tc>
          <w:tcPr>
            <w:tcW w:w="3715" w:type="dxa"/>
            <w:vAlign w:val="center"/>
          </w:tcPr>
          <w:p w14:paraId="5AB340C4" w14:textId="77777777" w:rsidR="00A21C6C" w:rsidRPr="00E8710B" w:rsidRDefault="00A21C6C" w:rsidP="00BB63E8">
            <w:pPr>
              <w:pStyle w:val="a3"/>
            </w:pPr>
            <w:r w:rsidRPr="00E8710B">
              <w:t>1</w:t>
            </w:r>
          </w:p>
        </w:tc>
        <w:tc>
          <w:tcPr>
            <w:tcW w:w="0" w:type="auto"/>
            <w:vAlign w:val="center"/>
          </w:tcPr>
          <w:p w14:paraId="29C88B8D" w14:textId="77777777" w:rsidR="00A21C6C" w:rsidRPr="00E8710B" w:rsidRDefault="00A21C6C" w:rsidP="00BB63E8">
            <w:pPr>
              <w:pStyle w:val="a3"/>
            </w:pPr>
            <w:r w:rsidRPr="00824B92">
              <w:rPr>
                <w:highlight w:val="yellow"/>
              </w:rPr>
              <w:t xml:space="preserve">Доп. ёмкость в режиме </w:t>
            </w:r>
            <w:r w:rsidRPr="00824B92">
              <w:rPr>
                <w:highlight w:val="yellow"/>
                <w:lang w:val="en-US"/>
              </w:rPr>
              <w:t>DC</w:t>
            </w:r>
            <w:r w:rsidRPr="00824B92">
              <w:rPr>
                <w:highlight w:val="yellow"/>
              </w:rPr>
              <w:t>.</w:t>
            </w:r>
            <w:r w:rsidRPr="00E8710B">
              <w:t xml:space="preserve"> </w:t>
            </w:r>
          </w:p>
        </w:tc>
      </w:tr>
      <w:tr w:rsidR="00A21C6C" w14:paraId="0A7C308D" w14:textId="77777777" w:rsidTr="00BB63E8">
        <w:trPr>
          <w:trHeight w:val="70"/>
          <w:jc w:val="center"/>
        </w:trPr>
        <w:tc>
          <w:tcPr>
            <w:tcW w:w="1696" w:type="dxa"/>
            <w:vMerge w:val="restart"/>
            <w:vAlign w:val="center"/>
          </w:tcPr>
          <w:p w14:paraId="11BDE082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  <w:r w:rsidRPr="00E8710B">
              <w:rPr>
                <w:lang w:val="en-US"/>
              </w:rPr>
              <w:t>Q7</w:t>
            </w:r>
          </w:p>
          <w:p w14:paraId="3C5A92E6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  <w:r w:rsidRPr="00E8710B">
              <w:t>коэффициент</w:t>
            </w:r>
          </w:p>
        </w:tc>
        <w:tc>
          <w:tcPr>
            <w:tcW w:w="3715" w:type="dxa"/>
            <w:vAlign w:val="center"/>
          </w:tcPr>
          <w:p w14:paraId="79C259D1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  <w:r w:rsidRPr="00E8710B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FFCA615" w14:textId="77777777" w:rsidR="00A21C6C" w:rsidRPr="00E8710B" w:rsidRDefault="00A21C6C" w:rsidP="00BB63E8">
            <w:pPr>
              <w:pStyle w:val="a3"/>
            </w:pPr>
            <w:r w:rsidRPr="00E8710B">
              <w:t>Установка коэффициента *1.</w:t>
            </w:r>
          </w:p>
        </w:tc>
      </w:tr>
      <w:tr w:rsidR="00A21C6C" w14:paraId="5F76193C" w14:textId="77777777" w:rsidTr="00BB63E8">
        <w:trPr>
          <w:trHeight w:val="70"/>
          <w:jc w:val="center"/>
        </w:trPr>
        <w:tc>
          <w:tcPr>
            <w:tcW w:w="1696" w:type="dxa"/>
            <w:vMerge/>
            <w:tcBorders>
              <w:bottom w:val="double" w:sz="4" w:space="0" w:color="auto"/>
            </w:tcBorders>
            <w:vAlign w:val="center"/>
          </w:tcPr>
          <w:p w14:paraId="595F382F" w14:textId="77777777" w:rsidR="00A21C6C" w:rsidRPr="00E8710B" w:rsidRDefault="00A21C6C" w:rsidP="00BB63E8">
            <w:pPr>
              <w:pStyle w:val="a3"/>
            </w:pPr>
          </w:p>
        </w:tc>
        <w:tc>
          <w:tcPr>
            <w:tcW w:w="3715" w:type="dxa"/>
            <w:tcBorders>
              <w:bottom w:val="double" w:sz="4" w:space="0" w:color="auto"/>
            </w:tcBorders>
            <w:vAlign w:val="center"/>
          </w:tcPr>
          <w:p w14:paraId="34FB4E4C" w14:textId="77777777" w:rsidR="00A21C6C" w:rsidRPr="00E8710B" w:rsidRDefault="00A21C6C" w:rsidP="00BB63E8">
            <w:pPr>
              <w:pStyle w:val="a3"/>
              <w:rPr>
                <w:lang w:val="en-US"/>
              </w:rPr>
            </w:pPr>
            <w:r w:rsidRPr="00E8710B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vAlign w:val="center"/>
          </w:tcPr>
          <w:p w14:paraId="27F790AE" w14:textId="77777777" w:rsidR="00A21C6C" w:rsidRPr="00E8710B" w:rsidRDefault="00A21C6C" w:rsidP="00BB63E8">
            <w:pPr>
              <w:pStyle w:val="a3"/>
            </w:pPr>
            <w:r w:rsidRPr="00E8710B">
              <w:t>Установка коэффициента *</w:t>
            </w:r>
            <w:r w:rsidRPr="00E8710B">
              <w:rPr>
                <w:lang w:val="en-US"/>
              </w:rPr>
              <w:t>1</w:t>
            </w:r>
            <w:r w:rsidRPr="00E8710B">
              <w:t>0.</w:t>
            </w:r>
          </w:p>
        </w:tc>
      </w:tr>
    </w:tbl>
    <w:p w14:paraId="50B2EB36" w14:textId="77777777" w:rsidR="00A21C6C" w:rsidRPr="00AD2E96" w:rsidRDefault="00A21C6C" w:rsidP="00BB63E8">
      <w:pPr>
        <w:pStyle w:val="a3"/>
        <w:rPr>
          <w:lang w:val="en-US"/>
        </w:rPr>
      </w:pPr>
    </w:p>
    <w:p w14:paraId="57D3E54E" w14:textId="70FCF927" w:rsidR="000A2FE7" w:rsidRDefault="000A2FE7" w:rsidP="00BB63E8">
      <w:pPr>
        <w:pStyle w:val="a3"/>
      </w:pPr>
      <w:r>
        <w:br w:type="page"/>
      </w:r>
    </w:p>
    <w:p w14:paraId="7D13974B" w14:textId="22C29078" w:rsidR="000A2FE7" w:rsidRPr="004D18D6" w:rsidRDefault="000A2FE7" w:rsidP="00BB63E8">
      <w:pPr>
        <w:pStyle w:val="a3"/>
        <w:rPr>
          <w:b/>
          <w:bCs/>
        </w:rPr>
      </w:pPr>
      <w:bookmarkStart w:id="1" w:name="Источник_3кВ_коллектора"/>
      <w:bookmarkEnd w:id="1"/>
      <w:r w:rsidRPr="004D18D6">
        <w:rPr>
          <w:b/>
          <w:bCs/>
        </w:rPr>
        <w:lastRenderedPageBreak/>
        <w:t>ИСТОЧНИК 3кВ (БЛОК КОЛЛЕКТОРА)</w:t>
      </w:r>
    </w:p>
    <w:p w14:paraId="4BEC794D" w14:textId="77777777" w:rsidR="000A2FE7" w:rsidRPr="00131C1D" w:rsidRDefault="000A2FE7" w:rsidP="00BB63E8">
      <w:pPr>
        <w:pStyle w:val="a3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6"/>
        <w:gridCol w:w="2120"/>
        <w:gridCol w:w="6002"/>
      </w:tblGrid>
      <w:tr w:rsidR="000A2FE7" w14:paraId="35F27C94" w14:textId="77777777" w:rsidTr="00CE0063">
        <w:tc>
          <w:tcPr>
            <w:tcW w:w="782" w:type="pct"/>
            <w:vAlign w:val="center"/>
          </w:tcPr>
          <w:p w14:paraId="73A004E4" w14:textId="77777777" w:rsidR="000A2FE7" w:rsidRDefault="000A2FE7" w:rsidP="00BB63E8">
            <w:pPr>
              <w:pStyle w:val="a3"/>
            </w:pPr>
            <w:r>
              <w:t>Разряд</w:t>
            </w:r>
          </w:p>
        </w:tc>
        <w:tc>
          <w:tcPr>
            <w:tcW w:w="1101" w:type="pct"/>
            <w:vAlign w:val="center"/>
          </w:tcPr>
          <w:p w14:paraId="5CE8875A" w14:textId="77777777" w:rsidR="000A2FE7" w:rsidRPr="00144BEB" w:rsidRDefault="000A2FE7" w:rsidP="00BB63E8">
            <w:pPr>
              <w:pStyle w:val="a3"/>
            </w:pPr>
            <w:r>
              <w:t>Значения разрядов</w:t>
            </w:r>
            <w:r w:rsidRPr="00144BEB">
              <w:t xml:space="preserve"> </w:t>
            </w:r>
            <w:r>
              <w:t>и их комбинации</w:t>
            </w:r>
          </w:p>
        </w:tc>
        <w:tc>
          <w:tcPr>
            <w:tcW w:w="3117" w:type="pct"/>
            <w:vAlign w:val="center"/>
          </w:tcPr>
          <w:p w14:paraId="5F9D7085" w14:textId="77777777" w:rsidR="000A2FE7" w:rsidRDefault="000A2FE7" w:rsidP="00BB63E8">
            <w:pPr>
              <w:pStyle w:val="a3"/>
            </w:pPr>
            <w:r>
              <w:t>Функциональное назначение</w:t>
            </w:r>
          </w:p>
        </w:tc>
      </w:tr>
      <w:tr w:rsidR="000A2FE7" w14:paraId="61D3FDAA" w14:textId="77777777" w:rsidTr="00CE0063">
        <w:trPr>
          <w:cantSplit/>
        </w:trPr>
        <w:tc>
          <w:tcPr>
            <w:tcW w:w="782" w:type="pct"/>
            <w:vMerge w:val="restart"/>
            <w:vAlign w:val="center"/>
          </w:tcPr>
          <w:p w14:paraId="32A20093" w14:textId="77777777" w:rsidR="000A2FE7" w:rsidRDefault="000A2FE7" w:rsidP="00BB63E8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Q0</w:t>
            </w:r>
          </w:p>
          <w:p w14:paraId="0BFCD3D5" w14:textId="77777777" w:rsidR="000A2FE7" w:rsidRDefault="000A2FE7" w:rsidP="00BB63E8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полярность</w:t>
            </w:r>
          </w:p>
        </w:tc>
        <w:tc>
          <w:tcPr>
            <w:tcW w:w="1101" w:type="pct"/>
            <w:vAlign w:val="center"/>
          </w:tcPr>
          <w:p w14:paraId="7D575057" w14:textId="77777777" w:rsidR="000A2FE7" w:rsidRDefault="000A2FE7" w:rsidP="00BB63E8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7" w:type="pct"/>
            <w:vAlign w:val="center"/>
          </w:tcPr>
          <w:p w14:paraId="19B22221" w14:textId="77777777" w:rsidR="000A2FE7" w:rsidRPr="00A82246" w:rsidRDefault="000A2FE7" w:rsidP="00BB63E8">
            <w:pPr>
              <w:pStyle w:val="a3"/>
            </w:pPr>
            <w:r>
              <w:t>Положительная полярность выходного сигнала.</w:t>
            </w:r>
          </w:p>
        </w:tc>
      </w:tr>
      <w:tr w:rsidR="000A2FE7" w14:paraId="7D7C8EFE" w14:textId="77777777" w:rsidTr="00CE0063">
        <w:trPr>
          <w:cantSplit/>
        </w:trPr>
        <w:tc>
          <w:tcPr>
            <w:tcW w:w="782" w:type="pct"/>
            <w:vMerge/>
            <w:vAlign w:val="center"/>
          </w:tcPr>
          <w:p w14:paraId="1CB74D02" w14:textId="77777777" w:rsidR="000A2FE7" w:rsidRPr="005E4627" w:rsidRDefault="000A2FE7" w:rsidP="00BB63E8">
            <w:pPr>
              <w:pStyle w:val="a3"/>
            </w:pPr>
          </w:p>
        </w:tc>
        <w:tc>
          <w:tcPr>
            <w:tcW w:w="1101" w:type="pct"/>
            <w:vAlign w:val="center"/>
          </w:tcPr>
          <w:p w14:paraId="3F120EEF" w14:textId="77777777" w:rsidR="000A2FE7" w:rsidRDefault="000A2FE7" w:rsidP="00BB63E8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pct"/>
            <w:vAlign w:val="center"/>
          </w:tcPr>
          <w:p w14:paraId="32D3AC0F" w14:textId="77777777" w:rsidR="000A2FE7" w:rsidRDefault="000A2FE7" w:rsidP="00BB63E8">
            <w:pPr>
              <w:pStyle w:val="a3"/>
            </w:pPr>
            <w:r>
              <w:t>Отрицательная полярность выходного сигнала.</w:t>
            </w:r>
          </w:p>
        </w:tc>
      </w:tr>
      <w:tr w:rsidR="000A2FE7" w14:paraId="0EB0EE86" w14:textId="77777777" w:rsidTr="00CE0063">
        <w:trPr>
          <w:cantSplit/>
        </w:trPr>
        <w:tc>
          <w:tcPr>
            <w:tcW w:w="782" w:type="pct"/>
            <w:vMerge w:val="restart"/>
            <w:vAlign w:val="center"/>
          </w:tcPr>
          <w:p w14:paraId="2E86946B" w14:textId="77777777" w:rsidR="000A2FE7" w:rsidRDefault="000A2FE7" w:rsidP="00BB63E8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Q3:Q1</w:t>
            </w:r>
          </w:p>
          <w:p w14:paraId="7BF8A74E" w14:textId="77777777" w:rsidR="000A2FE7" w:rsidRPr="005E4627" w:rsidRDefault="000A2FE7" w:rsidP="00BB63E8">
            <w:pPr>
              <w:pStyle w:val="a3"/>
            </w:pPr>
            <w:r>
              <w:rPr>
                <w:lang w:val="en-US"/>
              </w:rPr>
              <w:t>пределы</w:t>
            </w:r>
          </w:p>
        </w:tc>
        <w:tc>
          <w:tcPr>
            <w:tcW w:w="1101" w:type="pct"/>
            <w:vAlign w:val="center"/>
          </w:tcPr>
          <w:p w14:paraId="0D3764C2" w14:textId="77777777" w:rsidR="000A2FE7" w:rsidRPr="00717976" w:rsidRDefault="000A2FE7" w:rsidP="00BB63E8">
            <w:pPr>
              <w:pStyle w:val="a3"/>
              <w:rPr>
                <w:lang w:val="en-US"/>
              </w:rPr>
            </w:pPr>
            <w:r w:rsidRPr="00717976">
              <w:rPr>
                <w:lang w:val="en-US"/>
              </w:rPr>
              <w:t>000</w:t>
            </w:r>
          </w:p>
        </w:tc>
        <w:tc>
          <w:tcPr>
            <w:tcW w:w="3117" w:type="pct"/>
            <w:vAlign w:val="center"/>
          </w:tcPr>
          <w:p w14:paraId="21211F0D" w14:textId="77777777" w:rsidR="000A2FE7" w:rsidRPr="00717976" w:rsidRDefault="000A2FE7" w:rsidP="00BB63E8">
            <w:pPr>
              <w:pStyle w:val="a3"/>
            </w:pPr>
            <w:r w:rsidRPr="00717976">
              <w:t>Обрыв коллектора</w:t>
            </w:r>
          </w:p>
        </w:tc>
      </w:tr>
      <w:tr w:rsidR="000A2FE7" w14:paraId="2B11F189" w14:textId="77777777" w:rsidTr="00CE0063">
        <w:trPr>
          <w:cantSplit/>
        </w:trPr>
        <w:tc>
          <w:tcPr>
            <w:tcW w:w="782" w:type="pct"/>
            <w:vMerge/>
            <w:vAlign w:val="center"/>
          </w:tcPr>
          <w:p w14:paraId="34BB3205" w14:textId="77777777" w:rsidR="000A2FE7" w:rsidRDefault="000A2FE7" w:rsidP="00BB63E8">
            <w:pPr>
              <w:pStyle w:val="a3"/>
              <w:rPr>
                <w:lang w:val="en-US"/>
              </w:rPr>
            </w:pPr>
          </w:p>
        </w:tc>
        <w:tc>
          <w:tcPr>
            <w:tcW w:w="1101" w:type="pct"/>
            <w:vAlign w:val="center"/>
          </w:tcPr>
          <w:p w14:paraId="0C7AAB28" w14:textId="77777777" w:rsidR="000A2FE7" w:rsidRDefault="000A2FE7" w:rsidP="00BB63E8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001</w:t>
            </w:r>
          </w:p>
        </w:tc>
        <w:tc>
          <w:tcPr>
            <w:tcW w:w="3117" w:type="pct"/>
            <w:vAlign w:val="center"/>
          </w:tcPr>
          <w:p w14:paraId="5904DFFE" w14:textId="77777777" w:rsidR="000A2FE7" w:rsidRPr="00E66902" w:rsidRDefault="000A2FE7" w:rsidP="00BB63E8">
            <w:pPr>
              <w:pStyle w:val="a3"/>
            </w:pPr>
            <w:r>
              <w:t>Предел: ±3</w:t>
            </w:r>
            <w:r w:rsidRPr="00AE158E">
              <w:t>0</w:t>
            </w:r>
            <w:r>
              <w:t xml:space="preserve"> В.              </w:t>
            </w:r>
            <w:r w:rsidRPr="009F4BDA">
              <w:rPr>
                <w:sz w:val="18"/>
                <w:szCs w:val="18"/>
              </w:rPr>
              <w:t>(</w:t>
            </w:r>
            <w:r w:rsidRPr="009F4BDA">
              <w:rPr>
                <w:sz w:val="18"/>
                <w:szCs w:val="18"/>
                <w:lang w:val="en-US"/>
              </w:rPr>
              <w:t>R</w:t>
            </w:r>
            <w:r w:rsidRPr="009F4BDA">
              <w:rPr>
                <w:sz w:val="18"/>
                <w:szCs w:val="18"/>
              </w:rPr>
              <w:t>подгруз – 2шт.  ~ по 15 кОм)</w:t>
            </w:r>
            <w:r>
              <w:rPr>
                <w:sz w:val="18"/>
                <w:szCs w:val="18"/>
              </w:rPr>
              <w:t>(R13,R19)</w:t>
            </w:r>
          </w:p>
        </w:tc>
      </w:tr>
      <w:tr w:rsidR="000A2FE7" w14:paraId="718F3124" w14:textId="77777777" w:rsidTr="00CE0063">
        <w:trPr>
          <w:cantSplit/>
        </w:trPr>
        <w:tc>
          <w:tcPr>
            <w:tcW w:w="782" w:type="pct"/>
            <w:vMerge/>
            <w:vAlign w:val="center"/>
          </w:tcPr>
          <w:p w14:paraId="6A6BDB93" w14:textId="77777777" w:rsidR="000A2FE7" w:rsidRPr="000C7655" w:rsidRDefault="000A2FE7" w:rsidP="00BB63E8">
            <w:pPr>
              <w:pStyle w:val="a3"/>
            </w:pPr>
          </w:p>
        </w:tc>
        <w:tc>
          <w:tcPr>
            <w:tcW w:w="1101" w:type="pct"/>
            <w:vAlign w:val="center"/>
          </w:tcPr>
          <w:p w14:paraId="46D38931" w14:textId="77777777" w:rsidR="000A2FE7" w:rsidRPr="009F4BDA" w:rsidRDefault="000A2FE7" w:rsidP="00BB63E8">
            <w:pPr>
              <w:pStyle w:val="a3"/>
            </w:pPr>
            <w:r w:rsidRPr="009F4BDA">
              <w:t>010</w:t>
            </w:r>
          </w:p>
        </w:tc>
        <w:tc>
          <w:tcPr>
            <w:tcW w:w="3117" w:type="pct"/>
            <w:vAlign w:val="center"/>
          </w:tcPr>
          <w:p w14:paraId="3C430121" w14:textId="77777777" w:rsidR="000A2FE7" w:rsidRPr="00E66902" w:rsidRDefault="000A2FE7" w:rsidP="00BB63E8">
            <w:pPr>
              <w:pStyle w:val="a3"/>
              <w:rPr>
                <w:i/>
              </w:rPr>
            </w:pPr>
            <w:r>
              <w:t xml:space="preserve">Предел: ±300 В.            </w:t>
            </w:r>
            <w:r w:rsidRPr="009F4BDA">
              <w:rPr>
                <w:sz w:val="18"/>
                <w:szCs w:val="18"/>
              </w:rPr>
              <w:t>(</w:t>
            </w:r>
            <w:r w:rsidRPr="009F4BDA">
              <w:rPr>
                <w:sz w:val="18"/>
                <w:szCs w:val="18"/>
                <w:lang w:val="en-US"/>
              </w:rPr>
              <w:t>R</w:t>
            </w:r>
            <w:r w:rsidRPr="009F4BDA">
              <w:rPr>
                <w:sz w:val="18"/>
                <w:szCs w:val="18"/>
              </w:rPr>
              <w:t>подгруз – 2шт.  ~ по 470 кОм)</w:t>
            </w:r>
            <w:r w:rsidRPr="00E6690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  <w:lang w:val="en-US"/>
              </w:rPr>
              <w:t>R</w:t>
            </w:r>
            <w:r w:rsidRPr="00E66902">
              <w:rPr>
                <w:sz w:val="18"/>
                <w:szCs w:val="18"/>
              </w:rPr>
              <w:t>17,</w:t>
            </w:r>
            <w:r>
              <w:rPr>
                <w:sz w:val="18"/>
                <w:szCs w:val="18"/>
                <w:lang w:val="en-US"/>
              </w:rPr>
              <w:t>R</w:t>
            </w:r>
            <w:r w:rsidRPr="00E66902">
              <w:rPr>
                <w:sz w:val="18"/>
                <w:szCs w:val="18"/>
              </w:rPr>
              <w:t>18)</w:t>
            </w:r>
          </w:p>
        </w:tc>
      </w:tr>
      <w:tr w:rsidR="000A2FE7" w14:paraId="2225BBA1" w14:textId="77777777" w:rsidTr="00CE0063">
        <w:trPr>
          <w:cantSplit/>
          <w:trHeight w:val="439"/>
        </w:trPr>
        <w:tc>
          <w:tcPr>
            <w:tcW w:w="782" w:type="pct"/>
            <w:vMerge/>
            <w:vAlign w:val="center"/>
          </w:tcPr>
          <w:p w14:paraId="1D5D3056" w14:textId="77777777" w:rsidR="000A2FE7" w:rsidRPr="00B02F95" w:rsidRDefault="000A2FE7" w:rsidP="00BB63E8">
            <w:pPr>
              <w:pStyle w:val="a3"/>
            </w:pPr>
          </w:p>
        </w:tc>
        <w:tc>
          <w:tcPr>
            <w:tcW w:w="1101" w:type="pct"/>
            <w:vAlign w:val="center"/>
          </w:tcPr>
          <w:p w14:paraId="1B140945" w14:textId="77777777" w:rsidR="000A2FE7" w:rsidRPr="00B02F95" w:rsidRDefault="000A2FE7" w:rsidP="00BB63E8">
            <w:pPr>
              <w:pStyle w:val="a3"/>
            </w:pPr>
            <w:r w:rsidRPr="00B02F95">
              <w:t>011</w:t>
            </w:r>
          </w:p>
        </w:tc>
        <w:tc>
          <w:tcPr>
            <w:tcW w:w="3117" w:type="pct"/>
            <w:vAlign w:val="center"/>
          </w:tcPr>
          <w:p w14:paraId="6AB44E1E" w14:textId="77777777" w:rsidR="000A2FE7" w:rsidRPr="00E66902" w:rsidRDefault="000A2FE7" w:rsidP="00BB63E8">
            <w:pPr>
              <w:pStyle w:val="a3"/>
            </w:pPr>
            <w:r>
              <w:t xml:space="preserve">Предел: ±3000 В.           </w:t>
            </w:r>
            <w:r w:rsidRPr="009F4BDA">
              <w:rPr>
                <w:sz w:val="18"/>
                <w:szCs w:val="18"/>
              </w:rPr>
              <w:t>(</w:t>
            </w:r>
            <w:r w:rsidRPr="009F4BDA">
              <w:rPr>
                <w:sz w:val="18"/>
                <w:szCs w:val="18"/>
                <w:lang w:val="en-US"/>
              </w:rPr>
              <w:t>R</w:t>
            </w:r>
            <w:r w:rsidRPr="009F4BDA">
              <w:rPr>
                <w:sz w:val="18"/>
                <w:szCs w:val="18"/>
              </w:rPr>
              <w:t>подгруз – 1шт.  ~ 18 МОм)</w:t>
            </w:r>
            <w:r w:rsidRPr="00E6690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  <w:lang w:val="en-US"/>
              </w:rPr>
              <w:t>R</w:t>
            </w:r>
            <w:r w:rsidRPr="00E66902">
              <w:rPr>
                <w:sz w:val="18"/>
                <w:szCs w:val="18"/>
              </w:rPr>
              <w:t>33)</w:t>
            </w:r>
          </w:p>
        </w:tc>
      </w:tr>
      <w:tr w:rsidR="000A2FE7" w14:paraId="0CBC79E3" w14:textId="77777777" w:rsidTr="00CE0063">
        <w:trPr>
          <w:cantSplit/>
        </w:trPr>
        <w:tc>
          <w:tcPr>
            <w:tcW w:w="782" w:type="pct"/>
            <w:vMerge w:val="restart"/>
            <w:vAlign w:val="center"/>
          </w:tcPr>
          <w:p w14:paraId="1C9BC417" w14:textId="77777777" w:rsidR="000A2FE7" w:rsidRPr="00AE158E" w:rsidRDefault="000A2FE7" w:rsidP="00BB63E8">
            <w:pPr>
              <w:pStyle w:val="a3"/>
            </w:pPr>
            <w:r>
              <w:rPr>
                <w:lang w:val="en-US"/>
              </w:rPr>
              <w:t>Q</w:t>
            </w:r>
            <w:r w:rsidRPr="00AE158E">
              <w:t>4</w:t>
            </w:r>
          </w:p>
          <w:p w14:paraId="1EBE6D77" w14:textId="77777777" w:rsidR="000A2FE7" w:rsidRDefault="000A2FE7" w:rsidP="00BB63E8">
            <w:pPr>
              <w:pStyle w:val="a3"/>
            </w:pPr>
            <w:r>
              <w:t>режим</w:t>
            </w:r>
          </w:p>
        </w:tc>
        <w:tc>
          <w:tcPr>
            <w:tcW w:w="1101" w:type="pct"/>
            <w:vAlign w:val="center"/>
          </w:tcPr>
          <w:p w14:paraId="0A7A302C" w14:textId="77777777" w:rsidR="000A2FE7" w:rsidRPr="00AE158E" w:rsidRDefault="000A2FE7" w:rsidP="00BB63E8">
            <w:pPr>
              <w:pStyle w:val="a3"/>
            </w:pPr>
            <w:r w:rsidRPr="00AE158E">
              <w:t>0</w:t>
            </w:r>
          </w:p>
        </w:tc>
        <w:tc>
          <w:tcPr>
            <w:tcW w:w="3117" w:type="pct"/>
            <w:vAlign w:val="center"/>
          </w:tcPr>
          <w:p w14:paraId="0C96B578" w14:textId="77777777" w:rsidR="000A2FE7" w:rsidRDefault="000A2FE7" w:rsidP="00BB63E8">
            <w:pPr>
              <w:pStyle w:val="a3"/>
            </w:pPr>
            <w:r>
              <w:t xml:space="preserve">Выбор режима </w:t>
            </w:r>
            <w:r w:rsidRPr="009F4BDA">
              <w:rPr>
                <w:lang w:val="en-US"/>
              </w:rPr>
              <w:t>AC</w:t>
            </w:r>
            <w:r w:rsidRPr="009F4BDA">
              <w:t>.</w:t>
            </w:r>
          </w:p>
        </w:tc>
      </w:tr>
      <w:tr w:rsidR="000A2FE7" w14:paraId="76D140BB" w14:textId="77777777" w:rsidTr="00CE0063">
        <w:trPr>
          <w:cantSplit/>
        </w:trPr>
        <w:tc>
          <w:tcPr>
            <w:tcW w:w="782" w:type="pct"/>
            <w:vMerge/>
            <w:vAlign w:val="center"/>
          </w:tcPr>
          <w:p w14:paraId="359CC345" w14:textId="77777777" w:rsidR="000A2FE7" w:rsidRPr="00AE158E" w:rsidRDefault="000A2FE7" w:rsidP="00BB63E8">
            <w:pPr>
              <w:pStyle w:val="a3"/>
            </w:pPr>
          </w:p>
        </w:tc>
        <w:tc>
          <w:tcPr>
            <w:tcW w:w="1101" w:type="pct"/>
            <w:vAlign w:val="center"/>
          </w:tcPr>
          <w:p w14:paraId="59FC04AF" w14:textId="77777777" w:rsidR="000A2FE7" w:rsidRPr="00AE158E" w:rsidRDefault="000A2FE7" w:rsidP="00BB63E8">
            <w:pPr>
              <w:pStyle w:val="a3"/>
            </w:pPr>
            <w:r w:rsidRPr="00AE158E">
              <w:t>1</w:t>
            </w:r>
          </w:p>
        </w:tc>
        <w:tc>
          <w:tcPr>
            <w:tcW w:w="3117" w:type="pct"/>
            <w:vAlign w:val="center"/>
          </w:tcPr>
          <w:p w14:paraId="344C8684" w14:textId="77777777" w:rsidR="000A2FE7" w:rsidRPr="004666BA" w:rsidRDefault="000A2FE7" w:rsidP="00BB63E8">
            <w:pPr>
              <w:pStyle w:val="a3"/>
            </w:pPr>
            <w:r>
              <w:t>Выбор режима</w:t>
            </w:r>
            <w:r w:rsidRPr="004666BA">
              <w:t xml:space="preserve"> </w:t>
            </w:r>
            <w:r w:rsidRPr="009F4BDA">
              <w:rPr>
                <w:lang w:val="en-US"/>
              </w:rPr>
              <w:t>DC</w:t>
            </w:r>
            <w:r w:rsidRPr="009F4BDA">
              <w:t>,</w:t>
            </w:r>
            <w:r w:rsidRPr="004666BA">
              <w:t xml:space="preserve"> </w:t>
            </w:r>
            <w:r w:rsidRPr="009F4BDA">
              <w:rPr>
                <w:lang w:val="en-US"/>
              </w:rPr>
              <w:t>SIN</w:t>
            </w:r>
            <w:r w:rsidRPr="004666BA">
              <w:t xml:space="preserve">, </w:t>
            </w:r>
            <w:r>
              <w:rPr>
                <w:lang w:val="en-US"/>
              </w:rPr>
              <w:t>IMP</w:t>
            </w:r>
          </w:p>
        </w:tc>
      </w:tr>
      <w:tr w:rsidR="000A2FE7" w14:paraId="05B7AFF3" w14:textId="77777777" w:rsidTr="00CE0063">
        <w:trPr>
          <w:cantSplit/>
        </w:trPr>
        <w:tc>
          <w:tcPr>
            <w:tcW w:w="782" w:type="pct"/>
            <w:vMerge w:val="restart"/>
            <w:vAlign w:val="center"/>
          </w:tcPr>
          <w:p w14:paraId="54AD2A69" w14:textId="77777777" w:rsidR="000A2FE7" w:rsidRPr="00AE158E" w:rsidRDefault="000A2FE7" w:rsidP="00BB63E8">
            <w:pPr>
              <w:pStyle w:val="a3"/>
            </w:pPr>
            <w:r>
              <w:rPr>
                <w:lang w:val="en-US"/>
              </w:rPr>
              <w:t>Q</w:t>
            </w:r>
            <w:r w:rsidRPr="00AE158E">
              <w:t>5</w:t>
            </w:r>
          </w:p>
          <w:p w14:paraId="1240EE51" w14:textId="77777777" w:rsidR="000A2FE7" w:rsidRPr="00AE158E" w:rsidRDefault="000A2FE7" w:rsidP="00BB63E8">
            <w:pPr>
              <w:pStyle w:val="a3"/>
            </w:pPr>
            <w:r w:rsidRPr="00AE158E">
              <w:t>фильтр</w:t>
            </w:r>
          </w:p>
        </w:tc>
        <w:tc>
          <w:tcPr>
            <w:tcW w:w="1101" w:type="pct"/>
            <w:vAlign w:val="center"/>
          </w:tcPr>
          <w:p w14:paraId="600349AE" w14:textId="77777777" w:rsidR="000A2FE7" w:rsidRPr="00AE158E" w:rsidRDefault="000A2FE7" w:rsidP="00BB63E8">
            <w:pPr>
              <w:pStyle w:val="a3"/>
            </w:pPr>
            <w:r w:rsidRPr="00AE158E">
              <w:t>0</w:t>
            </w:r>
          </w:p>
        </w:tc>
        <w:tc>
          <w:tcPr>
            <w:tcW w:w="3117" w:type="pct"/>
            <w:vAlign w:val="center"/>
          </w:tcPr>
          <w:p w14:paraId="792E7126" w14:textId="77777777" w:rsidR="000A2FE7" w:rsidRDefault="000A2FE7" w:rsidP="00BB63E8">
            <w:pPr>
              <w:pStyle w:val="a3"/>
            </w:pPr>
            <w:r>
              <w:t xml:space="preserve">Сглаживающий фильтр отключен.    </w:t>
            </w:r>
          </w:p>
        </w:tc>
      </w:tr>
      <w:tr w:rsidR="000A2FE7" w14:paraId="1CC65463" w14:textId="77777777" w:rsidTr="00CE0063">
        <w:trPr>
          <w:cantSplit/>
        </w:trPr>
        <w:tc>
          <w:tcPr>
            <w:tcW w:w="782" w:type="pct"/>
            <w:vMerge/>
            <w:vAlign w:val="center"/>
          </w:tcPr>
          <w:p w14:paraId="72E5BB8A" w14:textId="77777777" w:rsidR="000A2FE7" w:rsidRPr="00AE158E" w:rsidRDefault="000A2FE7" w:rsidP="00BB63E8">
            <w:pPr>
              <w:pStyle w:val="a3"/>
            </w:pPr>
          </w:p>
        </w:tc>
        <w:tc>
          <w:tcPr>
            <w:tcW w:w="1101" w:type="pct"/>
            <w:vAlign w:val="center"/>
          </w:tcPr>
          <w:p w14:paraId="72589B29" w14:textId="77777777" w:rsidR="000A2FE7" w:rsidRPr="00AE158E" w:rsidRDefault="000A2FE7" w:rsidP="00BB63E8">
            <w:pPr>
              <w:pStyle w:val="a3"/>
            </w:pPr>
            <w:r w:rsidRPr="00AE158E">
              <w:t>1</w:t>
            </w:r>
          </w:p>
        </w:tc>
        <w:tc>
          <w:tcPr>
            <w:tcW w:w="3117" w:type="pct"/>
            <w:vAlign w:val="center"/>
          </w:tcPr>
          <w:p w14:paraId="4C4561D0" w14:textId="77777777" w:rsidR="000A2FE7" w:rsidRDefault="000A2FE7" w:rsidP="00BB63E8">
            <w:pPr>
              <w:pStyle w:val="a3"/>
            </w:pPr>
            <w:r>
              <w:t>Сглаживающий фильтр включен.</w:t>
            </w:r>
          </w:p>
        </w:tc>
      </w:tr>
      <w:tr w:rsidR="000A2FE7" w14:paraId="30D235CC" w14:textId="77777777" w:rsidTr="00CE0063">
        <w:trPr>
          <w:cantSplit/>
          <w:trHeight w:val="263"/>
        </w:trPr>
        <w:tc>
          <w:tcPr>
            <w:tcW w:w="782" w:type="pct"/>
            <w:vMerge w:val="restart"/>
            <w:vAlign w:val="center"/>
          </w:tcPr>
          <w:p w14:paraId="7FA01C0C" w14:textId="77777777" w:rsidR="000A2FE7" w:rsidRPr="00E75F30" w:rsidRDefault="000A2FE7" w:rsidP="00BB63E8">
            <w:pPr>
              <w:pStyle w:val="a3"/>
              <w:rPr>
                <w:color w:val="000000"/>
                <w:lang w:val="en-US"/>
              </w:rPr>
            </w:pPr>
            <w:r w:rsidRPr="00E75F30">
              <w:rPr>
                <w:color w:val="000000"/>
                <w:lang w:val="en-US"/>
              </w:rPr>
              <w:t>Q6</w:t>
            </w:r>
          </w:p>
        </w:tc>
        <w:tc>
          <w:tcPr>
            <w:tcW w:w="1101" w:type="pct"/>
            <w:vAlign w:val="center"/>
          </w:tcPr>
          <w:p w14:paraId="3C610081" w14:textId="77777777" w:rsidR="000A2FE7" w:rsidRPr="00E75F30" w:rsidRDefault="000A2FE7" w:rsidP="00BB63E8">
            <w:pPr>
              <w:pStyle w:val="a3"/>
              <w:rPr>
                <w:color w:val="000000"/>
              </w:rPr>
            </w:pPr>
            <w:r w:rsidRPr="00E75F30">
              <w:rPr>
                <w:color w:val="000000"/>
              </w:rPr>
              <w:t>0</w:t>
            </w:r>
          </w:p>
        </w:tc>
        <w:tc>
          <w:tcPr>
            <w:tcW w:w="3117" w:type="pct"/>
            <w:vMerge w:val="restart"/>
            <w:vAlign w:val="center"/>
          </w:tcPr>
          <w:p w14:paraId="705D3059" w14:textId="77777777" w:rsidR="000A2FE7" w:rsidRPr="00E75F30" w:rsidRDefault="000A2FE7" w:rsidP="00BB63E8">
            <w:pPr>
              <w:pStyle w:val="a3"/>
              <w:rPr>
                <w:color w:val="000000"/>
              </w:rPr>
            </w:pPr>
            <w:r w:rsidRPr="00E75F30">
              <w:rPr>
                <w:color w:val="000000"/>
              </w:rPr>
              <w:t xml:space="preserve"> </w:t>
            </w:r>
            <w:r w:rsidRPr="00E75F30">
              <w:rPr>
                <w:color w:val="000000"/>
                <w:u w:val="single"/>
              </w:rPr>
              <w:t>Совместном включении</w:t>
            </w:r>
            <w:r w:rsidRPr="00E75F30">
              <w:rPr>
                <w:color w:val="000000"/>
              </w:rPr>
              <w:t xml:space="preserve"> диапазона источника 300 В и диапазона измерителя 200 мА ( 0 – выкл, 1 – вкл)</w:t>
            </w:r>
          </w:p>
          <w:p w14:paraId="4214BE38" w14:textId="77777777" w:rsidR="000A2FE7" w:rsidRPr="00E75F30" w:rsidRDefault="000A2FE7" w:rsidP="00BB63E8">
            <w:pPr>
              <w:pStyle w:val="a3"/>
              <w:rPr>
                <w:color w:val="000000"/>
              </w:rPr>
            </w:pPr>
            <w:r>
              <w:rPr>
                <w:color w:val="000000"/>
              </w:rPr>
              <w:t>(Вкл</w:t>
            </w:r>
            <w:r w:rsidRPr="00114A36">
              <w:rPr>
                <w:color w:val="000000"/>
              </w:rPr>
              <w:t>. Резистора защиты   15 Ом</w:t>
            </w:r>
            <w:r>
              <w:rPr>
                <w:color w:val="000000"/>
              </w:rPr>
              <w:t>)</w:t>
            </w:r>
          </w:p>
        </w:tc>
      </w:tr>
      <w:tr w:rsidR="000A2FE7" w14:paraId="222B5B39" w14:textId="77777777" w:rsidTr="00CE0063">
        <w:trPr>
          <w:cantSplit/>
          <w:trHeight w:val="70"/>
        </w:trPr>
        <w:tc>
          <w:tcPr>
            <w:tcW w:w="782" w:type="pct"/>
            <w:vMerge/>
            <w:vAlign w:val="center"/>
          </w:tcPr>
          <w:p w14:paraId="0B66A995" w14:textId="77777777" w:rsidR="000A2FE7" w:rsidRPr="00E75F30" w:rsidRDefault="000A2FE7" w:rsidP="00BB63E8">
            <w:pPr>
              <w:pStyle w:val="a3"/>
              <w:rPr>
                <w:color w:val="000000"/>
              </w:rPr>
            </w:pPr>
          </w:p>
        </w:tc>
        <w:tc>
          <w:tcPr>
            <w:tcW w:w="1101" w:type="pct"/>
            <w:vAlign w:val="center"/>
          </w:tcPr>
          <w:p w14:paraId="7C845DC4" w14:textId="77777777" w:rsidR="000A2FE7" w:rsidRPr="00E75F30" w:rsidRDefault="000A2FE7" w:rsidP="00BB63E8">
            <w:pPr>
              <w:pStyle w:val="a3"/>
              <w:rPr>
                <w:color w:val="000000"/>
              </w:rPr>
            </w:pPr>
            <w:r w:rsidRPr="00E75F30">
              <w:rPr>
                <w:color w:val="000000"/>
              </w:rPr>
              <w:t>1</w:t>
            </w:r>
          </w:p>
        </w:tc>
        <w:tc>
          <w:tcPr>
            <w:tcW w:w="3117" w:type="pct"/>
            <w:vMerge/>
            <w:vAlign w:val="center"/>
          </w:tcPr>
          <w:p w14:paraId="7D0E2195" w14:textId="77777777" w:rsidR="000A2FE7" w:rsidRPr="00E75F30" w:rsidRDefault="000A2FE7" w:rsidP="00BB63E8">
            <w:pPr>
              <w:pStyle w:val="a3"/>
              <w:rPr>
                <w:color w:val="000000"/>
                <w:lang w:val="en-US"/>
              </w:rPr>
            </w:pPr>
          </w:p>
        </w:tc>
      </w:tr>
      <w:tr w:rsidR="000A2FE7" w14:paraId="63DED7A5" w14:textId="77777777" w:rsidTr="00CE0063">
        <w:trPr>
          <w:cantSplit/>
          <w:trHeight w:val="101"/>
        </w:trPr>
        <w:tc>
          <w:tcPr>
            <w:tcW w:w="782" w:type="pct"/>
            <w:vMerge w:val="restart"/>
            <w:vAlign w:val="center"/>
          </w:tcPr>
          <w:p w14:paraId="74576A8D" w14:textId="77777777" w:rsidR="000A2FE7" w:rsidRPr="00E75F30" w:rsidRDefault="000A2FE7" w:rsidP="00BB63E8">
            <w:pPr>
              <w:pStyle w:val="a3"/>
              <w:rPr>
                <w:color w:val="000000"/>
                <w:lang w:val="en-US"/>
              </w:rPr>
            </w:pPr>
            <w:r w:rsidRPr="00E75F30">
              <w:rPr>
                <w:color w:val="000000"/>
                <w:lang w:val="en-US"/>
              </w:rPr>
              <w:t>Q7</w:t>
            </w:r>
          </w:p>
        </w:tc>
        <w:tc>
          <w:tcPr>
            <w:tcW w:w="1101" w:type="pct"/>
            <w:vAlign w:val="center"/>
          </w:tcPr>
          <w:p w14:paraId="589FA30D" w14:textId="77777777" w:rsidR="000A2FE7" w:rsidRPr="00E75F30" w:rsidRDefault="000A2FE7" w:rsidP="00BB63E8">
            <w:pPr>
              <w:pStyle w:val="a3"/>
              <w:rPr>
                <w:color w:val="000000"/>
              </w:rPr>
            </w:pPr>
            <w:r w:rsidRPr="00E75F30">
              <w:rPr>
                <w:color w:val="000000"/>
              </w:rPr>
              <w:t>0</w:t>
            </w:r>
          </w:p>
        </w:tc>
        <w:tc>
          <w:tcPr>
            <w:tcW w:w="3117" w:type="pct"/>
            <w:vMerge w:val="restart"/>
            <w:vAlign w:val="center"/>
          </w:tcPr>
          <w:p w14:paraId="7F3EFF10" w14:textId="77777777" w:rsidR="000A2FE7" w:rsidRDefault="000A2FE7" w:rsidP="00BB63E8">
            <w:pPr>
              <w:pStyle w:val="a3"/>
              <w:rPr>
                <w:color w:val="000000"/>
              </w:rPr>
            </w:pPr>
            <w:r w:rsidRPr="00E75F30">
              <w:rPr>
                <w:color w:val="000000"/>
              </w:rPr>
              <w:t>С</w:t>
            </w:r>
            <w:r w:rsidRPr="00E75F30">
              <w:rPr>
                <w:color w:val="000000"/>
                <w:u w:val="single"/>
              </w:rPr>
              <w:t>овместное включении</w:t>
            </w:r>
            <w:r w:rsidRPr="00E75F30">
              <w:rPr>
                <w:color w:val="000000"/>
              </w:rPr>
              <w:t xml:space="preserve"> диапазона источника 30 В и </w:t>
            </w:r>
            <w:r w:rsidRPr="00E75F30">
              <w:rPr>
                <w:color w:val="000000"/>
                <w:u w:val="single"/>
              </w:rPr>
              <w:t>диапазона измерителя</w:t>
            </w:r>
            <w:r w:rsidRPr="00E75F30">
              <w:rPr>
                <w:color w:val="000000"/>
              </w:rPr>
              <w:t xml:space="preserve"> 200мА ( 0 – выкл, 1 – вкл)</w:t>
            </w:r>
          </w:p>
          <w:p w14:paraId="2ECC04BF" w14:textId="77777777" w:rsidR="000A2FE7" w:rsidRPr="00E75F30" w:rsidRDefault="000A2FE7" w:rsidP="00BB63E8">
            <w:pPr>
              <w:pStyle w:val="a3"/>
              <w:rPr>
                <w:color w:val="000000"/>
              </w:rPr>
            </w:pPr>
            <w:r w:rsidRPr="00114A36">
              <w:rPr>
                <w:color w:val="000000"/>
              </w:rPr>
              <w:t>(Вкл. Резистора защиты   1</w:t>
            </w:r>
            <w:r>
              <w:rPr>
                <w:color w:val="000000"/>
              </w:rPr>
              <w:t>,</w:t>
            </w:r>
            <w:r w:rsidRPr="00114A36">
              <w:rPr>
                <w:color w:val="000000"/>
              </w:rPr>
              <w:t>5 Ом)</w:t>
            </w:r>
          </w:p>
        </w:tc>
      </w:tr>
      <w:tr w:rsidR="000A2FE7" w14:paraId="1A16E6A7" w14:textId="77777777" w:rsidTr="00CE0063">
        <w:trPr>
          <w:cantSplit/>
          <w:trHeight w:val="77"/>
        </w:trPr>
        <w:tc>
          <w:tcPr>
            <w:tcW w:w="782" w:type="pct"/>
            <w:vMerge/>
            <w:vAlign w:val="center"/>
          </w:tcPr>
          <w:p w14:paraId="7703C0FC" w14:textId="77777777" w:rsidR="000A2FE7" w:rsidRPr="00A65A3F" w:rsidRDefault="000A2FE7" w:rsidP="00BB63E8">
            <w:pPr>
              <w:pStyle w:val="a3"/>
              <w:rPr>
                <w:color w:val="FF0000"/>
              </w:rPr>
            </w:pPr>
          </w:p>
        </w:tc>
        <w:tc>
          <w:tcPr>
            <w:tcW w:w="1101" w:type="pct"/>
            <w:vAlign w:val="center"/>
          </w:tcPr>
          <w:p w14:paraId="660F80E6" w14:textId="77777777" w:rsidR="000A2FE7" w:rsidRPr="00E75F30" w:rsidRDefault="000A2FE7" w:rsidP="00BB63E8">
            <w:pPr>
              <w:pStyle w:val="a3"/>
              <w:rPr>
                <w:color w:val="000000"/>
              </w:rPr>
            </w:pPr>
            <w:r w:rsidRPr="00E75F30">
              <w:rPr>
                <w:color w:val="000000"/>
              </w:rPr>
              <w:t>1</w:t>
            </w:r>
          </w:p>
        </w:tc>
        <w:tc>
          <w:tcPr>
            <w:tcW w:w="3117" w:type="pct"/>
            <w:vMerge/>
            <w:vAlign w:val="center"/>
          </w:tcPr>
          <w:p w14:paraId="7BD0F368" w14:textId="77777777" w:rsidR="000A2FE7" w:rsidRPr="006C2031" w:rsidRDefault="000A2FE7" w:rsidP="00BB63E8">
            <w:pPr>
              <w:pStyle w:val="a3"/>
              <w:rPr>
                <w:color w:val="FF0000"/>
              </w:rPr>
            </w:pPr>
          </w:p>
        </w:tc>
      </w:tr>
    </w:tbl>
    <w:p w14:paraId="7B9B5088" w14:textId="77777777" w:rsidR="000A2FE7" w:rsidRDefault="000A2FE7" w:rsidP="00BB63E8">
      <w:pPr>
        <w:pStyle w:val="a3"/>
      </w:pPr>
    </w:p>
    <w:p w14:paraId="106D76A2" w14:textId="77777777" w:rsidR="000A2FE7" w:rsidRDefault="000A2FE7" w:rsidP="00BB63E8">
      <w:pPr>
        <w:pStyle w:val="a3"/>
      </w:pPr>
      <w:r>
        <w:t xml:space="preserve">1 - </w:t>
      </w:r>
      <w:r w:rsidRPr="004F7746">
        <w:t xml:space="preserve">В режиме </w:t>
      </w:r>
      <w:r w:rsidRPr="004F7746">
        <w:rPr>
          <w:lang w:val="en-US"/>
        </w:rPr>
        <w:t>AC</w:t>
      </w:r>
      <w:r w:rsidRPr="004F7746">
        <w:t xml:space="preserve"> значение бита </w:t>
      </w:r>
      <w:r w:rsidRPr="004F7746">
        <w:rPr>
          <w:lang w:val="en-US"/>
        </w:rPr>
        <w:t>Q</w:t>
      </w:r>
      <w:r w:rsidRPr="004F7746">
        <w:t xml:space="preserve">0 </w:t>
      </w:r>
      <w:r>
        <w:t>= 0.</w:t>
      </w:r>
    </w:p>
    <w:p w14:paraId="526CD6D4" w14:textId="77777777" w:rsidR="000A2FE7" w:rsidRPr="001F02B5" w:rsidRDefault="000A2FE7" w:rsidP="00BB63E8">
      <w:pPr>
        <w:pStyle w:val="a3"/>
      </w:pPr>
      <w:r>
        <w:t xml:space="preserve">2 - </w:t>
      </w:r>
      <w:r w:rsidRPr="004F7746">
        <w:t xml:space="preserve">В режиме </w:t>
      </w:r>
      <w:r>
        <w:rPr>
          <w:lang w:val="en-US"/>
        </w:rPr>
        <w:t>DC</w:t>
      </w:r>
      <w:r w:rsidRPr="004F7746">
        <w:t xml:space="preserve"> значение бита </w:t>
      </w:r>
      <w:r w:rsidRPr="004F7746">
        <w:rPr>
          <w:lang w:val="en-US"/>
        </w:rPr>
        <w:t>Q</w:t>
      </w:r>
      <w:r w:rsidRPr="00131C1D">
        <w:t>5</w:t>
      </w:r>
      <w:r w:rsidRPr="004F7746">
        <w:t xml:space="preserve"> </w:t>
      </w:r>
      <w:r>
        <w:t xml:space="preserve">= </w:t>
      </w:r>
      <w:r w:rsidRPr="00A11AC2">
        <w:t>1</w:t>
      </w:r>
      <w:r w:rsidRPr="007055A4">
        <w:t xml:space="preserve">, </w:t>
      </w:r>
      <w:r w:rsidRPr="001F02B5">
        <w:t xml:space="preserve">в остальных режимах </w:t>
      </w:r>
      <w:r w:rsidRPr="001F02B5">
        <w:rPr>
          <w:lang w:val="en-US"/>
        </w:rPr>
        <w:t>Q</w:t>
      </w:r>
      <w:r w:rsidRPr="001F02B5">
        <w:t>5 = 0.</w:t>
      </w:r>
    </w:p>
    <w:p w14:paraId="347A62C6" w14:textId="77777777" w:rsidR="000A2FE7" w:rsidRDefault="000A2FE7" w:rsidP="00BB63E8">
      <w:pPr>
        <w:pStyle w:val="a3"/>
      </w:pPr>
      <w:r>
        <w:t xml:space="preserve">3 - Положения переключателя   </w:t>
      </w:r>
      <w:r w:rsidRPr="001F02B5">
        <w:t>+50В / ±3000В / -50В</w:t>
      </w:r>
      <w:r>
        <w:t xml:space="preserve"> устанавливаются вручную.</w:t>
      </w:r>
      <w:r w:rsidRPr="007055A4">
        <w:t xml:space="preserve"> </w:t>
      </w:r>
      <w:r>
        <w:t xml:space="preserve">                 </w:t>
      </w:r>
    </w:p>
    <w:p w14:paraId="562C2503" w14:textId="77777777" w:rsidR="000A2FE7" w:rsidRPr="007055A4" w:rsidRDefault="000A2FE7" w:rsidP="00BB63E8">
      <w:pPr>
        <w:pStyle w:val="a3"/>
      </w:pPr>
      <w:r>
        <w:t xml:space="preserve">    В положении </w:t>
      </w:r>
      <w:r w:rsidRPr="001F02B5">
        <w:t>±3000В</w:t>
      </w:r>
      <w:r>
        <w:t xml:space="preserve"> возможна программная установка</w:t>
      </w:r>
      <w:r w:rsidRPr="007055A4">
        <w:t xml:space="preserve"> </w:t>
      </w:r>
      <w:r>
        <w:t>±</w:t>
      </w:r>
      <w:r w:rsidRPr="007055A4">
        <w:t>30В, ±300В</w:t>
      </w:r>
      <w:r>
        <w:t xml:space="preserve"> и</w:t>
      </w:r>
      <w:r w:rsidRPr="001F02B5">
        <w:t xml:space="preserve"> </w:t>
      </w:r>
      <w:r w:rsidRPr="007055A4">
        <w:t>±3000В</w:t>
      </w:r>
      <w:r>
        <w:t>.</w:t>
      </w:r>
    </w:p>
    <w:p w14:paraId="7694D12F" w14:textId="77777777" w:rsidR="000A2FE7" w:rsidRPr="00857C3C" w:rsidRDefault="000A2FE7" w:rsidP="00BB63E8">
      <w:pPr>
        <w:pStyle w:val="a3"/>
      </w:pPr>
      <w:r>
        <w:t xml:space="preserve">4 - В режиме </w:t>
      </w:r>
      <w:r w:rsidRPr="00516BF1">
        <w:t>"</w:t>
      </w:r>
      <w:r>
        <w:t>Обрыв коллектора</w:t>
      </w:r>
      <w:r w:rsidRPr="00516BF1">
        <w:t>"</w:t>
      </w:r>
      <w:r>
        <w:t xml:space="preserve"> - разомкнуты все ВХОДНЫЕ реле</w:t>
      </w:r>
      <w:r w:rsidRPr="00857C3C">
        <w:t xml:space="preserve"> </w:t>
      </w:r>
      <w:r>
        <w:t>и реле разряда конденсатора.</w:t>
      </w:r>
      <w:r w:rsidRPr="00857C3C">
        <w:t xml:space="preserve"> </w:t>
      </w:r>
      <w:r>
        <w:t>(</w:t>
      </w:r>
      <w:r>
        <w:rPr>
          <w:lang w:val="en-US"/>
        </w:rPr>
        <w:t>Q</w:t>
      </w:r>
      <w:r w:rsidRPr="00857C3C">
        <w:t xml:space="preserve">4 =0, </w:t>
      </w:r>
      <w:r>
        <w:rPr>
          <w:lang w:val="en-US"/>
        </w:rPr>
        <w:t>Q</w:t>
      </w:r>
      <w:r w:rsidRPr="00857C3C">
        <w:t xml:space="preserve">0=0, </w:t>
      </w:r>
      <w:r>
        <w:rPr>
          <w:lang w:val="en-US"/>
        </w:rPr>
        <w:t>Q</w:t>
      </w:r>
      <w:r w:rsidRPr="00857C3C">
        <w:t>3:</w:t>
      </w:r>
      <w:r>
        <w:rPr>
          <w:lang w:val="en-US"/>
        </w:rPr>
        <w:t>Q</w:t>
      </w:r>
      <w:r w:rsidRPr="00857C3C">
        <w:t xml:space="preserve">1 = 000, </w:t>
      </w:r>
      <w:r>
        <w:rPr>
          <w:lang w:val="en-US"/>
        </w:rPr>
        <w:t>Q</w:t>
      </w:r>
      <w:r w:rsidRPr="00857C3C">
        <w:t xml:space="preserve">5 = </w:t>
      </w:r>
      <w:r>
        <w:rPr>
          <w:lang w:val="en-US"/>
        </w:rPr>
        <w:t>X</w:t>
      </w:r>
      <w:r w:rsidRPr="00857C3C">
        <w:t>)</w:t>
      </w:r>
    </w:p>
    <w:p w14:paraId="33EF4415" w14:textId="3CB5238B" w:rsidR="004D18D6" w:rsidRDefault="004D18D6">
      <w:r>
        <w:br w:type="page"/>
      </w:r>
    </w:p>
    <w:p w14:paraId="787EC74B" w14:textId="32885C60" w:rsidR="004D18D6" w:rsidRPr="004D18D6" w:rsidRDefault="004D18D6" w:rsidP="004D18D6">
      <w:pPr>
        <w:rPr>
          <w:b/>
          <w:bCs/>
          <w:sz w:val="28"/>
          <w:szCs w:val="28"/>
        </w:rPr>
      </w:pPr>
      <w:bookmarkStart w:id="2" w:name="Формирователь_развёртки_коллектора"/>
      <w:bookmarkEnd w:id="2"/>
      <w:r w:rsidRPr="004D18D6">
        <w:rPr>
          <w:b/>
          <w:bCs/>
          <w:sz w:val="28"/>
          <w:szCs w:val="28"/>
        </w:rPr>
        <w:lastRenderedPageBreak/>
        <w:t>ФОРМИРОВАТЕЛЬ РАЗВЁРТКИ (БЛОК КОЛЛЕКТОРА)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6"/>
        <w:gridCol w:w="1139"/>
        <w:gridCol w:w="1492"/>
        <w:gridCol w:w="1033"/>
        <w:gridCol w:w="1162"/>
        <w:gridCol w:w="1148"/>
        <w:gridCol w:w="1041"/>
        <w:gridCol w:w="1637"/>
      </w:tblGrid>
      <w:tr w:rsidR="004D18D6" w:rsidRPr="00DA0490" w14:paraId="11A729F0" w14:textId="77777777" w:rsidTr="002142EC">
        <w:tc>
          <w:tcPr>
            <w:tcW w:w="4672" w:type="dxa"/>
            <w:gridSpan w:val="4"/>
          </w:tcPr>
          <w:p w14:paraId="32B08CB8" w14:textId="77777777" w:rsidR="004D18D6" w:rsidRPr="00DA0490" w:rsidRDefault="004D18D6" w:rsidP="002142E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Q0</w:t>
            </w:r>
          </w:p>
        </w:tc>
        <w:tc>
          <w:tcPr>
            <w:tcW w:w="4673" w:type="dxa"/>
            <w:gridSpan w:val="4"/>
          </w:tcPr>
          <w:p w14:paraId="3A134E14" w14:textId="77777777" w:rsidR="004D18D6" w:rsidRPr="00DA0490" w:rsidRDefault="004D18D6" w:rsidP="002142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D18D6" w:rsidRPr="00DA0490" w14:paraId="7EEDA122" w14:textId="77777777" w:rsidTr="002142EC">
        <w:tc>
          <w:tcPr>
            <w:tcW w:w="4672" w:type="dxa"/>
            <w:gridSpan w:val="4"/>
          </w:tcPr>
          <w:p w14:paraId="55009967" w14:textId="77777777" w:rsidR="004D18D6" w:rsidRPr="00DA0490" w:rsidRDefault="004D18D6" w:rsidP="002142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Q1</w:t>
            </w:r>
          </w:p>
        </w:tc>
        <w:tc>
          <w:tcPr>
            <w:tcW w:w="4673" w:type="dxa"/>
            <w:gridSpan w:val="4"/>
          </w:tcPr>
          <w:p w14:paraId="1309ED9F" w14:textId="77777777" w:rsidR="004D18D6" w:rsidRPr="00DA0490" w:rsidRDefault="004D18D6" w:rsidP="002142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D18D6" w:rsidRPr="00DA0490" w14:paraId="0BE1870B" w14:textId="77777777" w:rsidTr="002142EC">
        <w:tc>
          <w:tcPr>
            <w:tcW w:w="4672" w:type="dxa"/>
            <w:gridSpan w:val="4"/>
          </w:tcPr>
          <w:p w14:paraId="7D4B9447" w14:textId="77777777" w:rsidR="004D18D6" w:rsidRPr="00DA0490" w:rsidRDefault="004D18D6" w:rsidP="002142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Q2</w:t>
            </w:r>
          </w:p>
        </w:tc>
        <w:tc>
          <w:tcPr>
            <w:tcW w:w="4673" w:type="dxa"/>
            <w:gridSpan w:val="4"/>
          </w:tcPr>
          <w:p w14:paraId="57845C9B" w14:textId="77777777" w:rsidR="004D18D6" w:rsidRPr="00DA0490" w:rsidRDefault="004D18D6" w:rsidP="002142E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Множитель</w:t>
            </w:r>
            <w:r>
              <w:rPr>
                <w:sz w:val="28"/>
                <w:szCs w:val="28"/>
                <w:lang w:val="en-US"/>
              </w:rPr>
              <w:t>: x20</w:t>
            </w:r>
          </w:p>
        </w:tc>
      </w:tr>
      <w:tr w:rsidR="004D18D6" w:rsidRPr="00DA0490" w14:paraId="54713EFF" w14:textId="77777777" w:rsidTr="002142EC">
        <w:tc>
          <w:tcPr>
            <w:tcW w:w="4672" w:type="dxa"/>
            <w:gridSpan w:val="4"/>
          </w:tcPr>
          <w:p w14:paraId="66067794" w14:textId="77777777" w:rsidR="004D18D6" w:rsidRPr="00DA0490" w:rsidRDefault="004D18D6" w:rsidP="002142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Q3</w:t>
            </w:r>
          </w:p>
        </w:tc>
        <w:tc>
          <w:tcPr>
            <w:tcW w:w="4673" w:type="dxa"/>
            <w:gridSpan w:val="4"/>
          </w:tcPr>
          <w:p w14:paraId="212646A7" w14:textId="77777777" w:rsidR="004D18D6" w:rsidRPr="00DA0490" w:rsidRDefault="004D18D6" w:rsidP="002142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Множитель</w:t>
            </w:r>
            <w:r>
              <w:rPr>
                <w:sz w:val="28"/>
                <w:szCs w:val="28"/>
                <w:lang w:val="en-US"/>
              </w:rPr>
              <w:t>: x5</w:t>
            </w:r>
          </w:p>
        </w:tc>
      </w:tr>
      <w:tr w:rsidR="004D18D6" w:rsidRPr="00DA0490" w14:paraId="242A7A2B" w14:textId="77777777" w:rsidTr="002142EC">
        <w:tc>
          <w:tcPr>
            <w:tcW w:w="4672" w:type="dxa"/>
            <w:gridSpan w:val="4"/>
          </w:tcPr>
          <w:p w14:paraId="178A9DAC" w14:textId="77777777" w:rsidR="004D18D6" w:rsidRPr="00DA0490" w:rsidRDefault="004D18D6" w:rsidP="002142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Q4</w:t>
            </w:r>
          </w:p>
        </w:tc>
        <w:tc>
          <w:tcPr>
            <w:tcW w:w="4673" w:type="dxa"/>
            <w:gridSpan w:val="4"/>
          </w:tcPr>
          <w:p w14:paraId="3BCF8B94" w14:textId="77777777" w:rsidR="004D18D6" w:rsidRPr="00DA0490" w:rsidRDefault="004D18D6" w:rsidP="002142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Множитель</w:t>
            </w:r>
            <w:r>
              <w:rPr>
                <w:sz w:val="28"/>
                <w:szCs w:val="28"/>
                <w:lang w:val="en-US"/>
              </w:rPr>
              <w:t>: x1</w:t>
            </w:r>
          </w:p>
        </w:tc>
      </w:tr>
      <w:tr w:rsidR="004D18D6" w:rsidRPr="00DA0490" w14:paraId="566FF2F8" w14:textId="77777777" w:rsidTr="002142EC">
        <w:tc>
          <w:tcPr>
            <w:tcW w:w="4672" w:type="dxa"/>
            <w:gridSpan w:val="4"/>
          </w:tcPr>
          <w:p w14:paraId="0C9D8F74" w14:textId="77777777" w:rsidR="004D18D6" w:rsidRPr="00DA0490" w:rsidRDefault="004D18D6" w:rsidP="002142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Q5</w:t>
            </w:r>
          </w:p>
        </w:tc>
        <w:tc>
          <w:tcPr>
            <w:tcW w:w="4673" w:type="dxa"/>
            <w:gridSpan w:val="4"/>
          </w:tcPr>
          <w:p w14:paraId="139501BA" w14:textId="77777777" w:rsidR="004D18D6" w:rsidRPr="00DA0490" w:rsidRDefault="004D18D6" w:rsidP="002142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Множитель</w:t>
            </w:r>
            <w:r>
              <w:rPr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sym w:font="Symbol" w:char="F0B8"/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4D18D6" w:rsidRPr="00DA0490" w14:paraId="646A83BE" w14:textId="77777777" w:rsidTr="002142EC">
        <w:tc>
          <w:tcPr>
            <w:tcW w:w="4672" w:type="dxa"/>
            <w:gridSpan w:val="4"/>
          </w:tcPr>
          <w:p w14:paraId="1FC8E8FD" w14:textId="77777777" w:rsidR="004D18D6" w:rsidRDefault="004D18D6" w:rsidP="002142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Q6</w:t>
            </w:r>
          </w:p>
        </w:tc>
        <w:tc>
          <w:tcPr>
            <w:tcW w:w="4673" w:type="dxa"/>
            <w:gridSpan w:val="4"/>
          </w:tcPr>
          <w:p w14:paraId="799F0407" w14:textId="77777777" w:rsidR="004D18D6" w:rsidRPr="00DA0490" w:rsidRDefault="004D18D6" w:rsidP="002142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Множитель</w:t>
            </w:r>
            <w:r>
              <w:rPr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sym w:font="Symbol" w:char="F0B8"/>
            </w:r>
            <w:r>
              <w:rPr>
                <w:sz w:val="28"/>
                <w:szCs w:val="28"/>
                <w:lang w:val="en-US"/>
              </w:rPr>
              <w:t>1.25</w:t>
            </w:r>
          </w:p>
        </w:tc>
      </w:tr>
      <w:tr w:rsidR="004D18D6" w:rsidRPr="00DA0490" w14:paraId="0476E956" w14:textId="77777777" w:rsidTr="002142EC">
        <w:tc>
          <w:tcPr>
            <w:tcW w:w="4672" w:type="dxa"/>
            <w:gridSpan w:val="4"/>
          </w:tcPr>
          <w:p w14:paraId="654CEBF5" w14:textId="77777777" w:rsidR="004D18D6" w:rsidRDefault="004D18D6" w:rsidP="002142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Q7</w:t>
            </w:r>
          </w:p>
        </w:tc>
        <w:tc>
          <w:tcPr>
            <w:tcW w:w="4673" w:type="dxa"/>
            <w:gridSpan w:val="4"/>
          </w:tcPr>
          <w:p w14:paraId="53051156" w14:textId="77777777" w:rsidR="004D18D6" w:rsidRPr="00DA0490" w:rsidRDefault="004D18D6" w:rsidP="002142E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Множитель</w:t>
            </w:r>
            <w:r>
              <w:rPr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sym w:font="Symbol" w:char="F0B8"/>
            </w:r>
            <w:r>
              <w:rPr>
                <w:sz w:val="28"/>
                <w:szCs w:val="28"/>
                <w:lang w:val="en-US"/>
              </w:rPr>
              <w:t xml:space="preserve">5 </w:t>
            </w:r>
            <w:r>
              <w:rPr>
                <w:sz w:val="28"/>
                <w:szCs w:val="28"/>
              </w:rPr>
              <w:t xml:space="preserve">или </w:t>
            </w:r>
            <w:r>
              <w:rPr>
                <w:sz w:val="28"/>
                <w:szCs w:val="28"/>
                <w:lang w:val="en-US"/>
              </w:rPr>
              <w:sym w:font="Symbol" w:char="F0B8"/>
            </w:r>
            <w:r>
              <w:rPr>
                <w:sz w:val="28"/>
                <w:szCs w:val="28"/>
                <w:lang w:val="en-US"/>
              </w:rPr>
              <w:t>250</w:t>
            </w:r>
          </w:p>
        </w:tc>
      </w:tr>
      <w:tr w:rsidR="004D18D6" w14:paraId="77C045F3" w14:textId="77777777" w:rsidTr="002142EC">
        <w:tc>
          <w:tcPr>
            <w:tcW w:w="1168" w:type="dxa"/>
          </w:tcPr>
          <w:p w14:paraId="60E23A98" w14:textId="77777777" w:rsidR="004D18D6" w:rsidRPr="00E60332" w:rsidRDefault="004D18D6" w:rsidP="002142EC">
            <w:pPr>
              <w:jc w:val="both"/>
            </w:pPr>
          </w:p>
          <w:p w14:paraId="61EEB574" w14:textId="77777777" w:rsidR="004D18D6" w:rsidRPr="00E60332" w:rsidRDefault="004D18D6" w:rsidP="002142EC">
            <w:pPr>
              <w:rPr>
                <w:lang w:val="en-US"/>
              </w:rPr>
            </w:pPr>
            <w:r w:rsidRPr="00E60332">
              <w:t>№</w:t>
            </w:r>
          </w:p>
        </w:tc>
        <w:tc>
          <w:tcPr>
            <w:tcW w:w="1168" w:type="dxa"/>
          </w:tcPr>
          <w:p w14:paraId="1DB413FC" w14:textId="77777777" w:rsidR="004D18D6" w:rsidRPr="00E60332" w:rsidRDefault="004D18D6" w:rsidP="002142EC">
            <w:pPr>
              <w:rPr>
                <w:lang w:val="en-US"/>
              </w:rPr>
            </w:pPr>
            <w:r w:rsidRPr="00E60332">
              <w:t>диапазон</w:t>
            </w:r>
          </w:p>
        </w:tc>
        <w:tc>
          <w:tcPr>
            <w:tcW w:w="1168" w:type="dxa"/>
          </w:tcPr>
          <w:p w14:paraId="206F7328" w14:textId="77777777" w:rsidR="004D18D6" w:rsidRDefault="004D18D6" w:rsidP="002142EC">
            <w:r w:rsidRPr="00E60332">
              <w:t>Коэффициент</w:t>
            </w:r>
          </w:p>
          <w:p w14:paraId="6EA17961" w14:textId="77777777" w:rsidR="004D18D6" w:rsidRPr="00E60332" w:rsidRDefault="004D18D6" w:rsidP="002142EC">
            <w:pPr>
              <w:rPr>
                <w:lang w:val="en-US"/>
              </w:rPr>
            </w:pPr>
            <w:r w:rsidRPr="00E60332">
              <w:t xml:space="preserve">отклонения </w:t>
            </w:r>
          </w:p>
        </w:tc>
        <w:tc>
          <w:tcPr>
            <w:tcW w:w="1168" w:type="dxa"/>
          </w:tcPr>
          <w:p w14:paraId="43BA72C0" w14:textId="77777777" w:rsidR="004D18D6" w:rsidRPr="00E60332" w:rsidRDefault="004D18D6" w:rsidP="002142EC">
            <w:pPr>
              <w:jc w:val="both"/>
            </w:pPr>
            <w:r w:rsidRPr="00E60332">
              <w:rPr>
                <w:lang w:val="en-US"/>
              </w:rPr>
              <w:t>Q</w:t>
            </w:r>
            <w:r w:rsidRPr="00E60332">
              <w:t>7</w:t>
            </w:r>
          </w:p>
          <w:p w14:paraId="62D11AF8" w14:textId="77777777" w:rsidR="004D18D6" w:rsidRPr="00E60332" w:rsidRDefault="004D18D6" w:rsidP="002142EC">
            <w:pPr>
              <w:rPr>
                <w:lang w:val="en-US"/>
              </w:rPr>
            </w:pPr>
            <w:r w:rsidRPr="00E60332">
              <w:rPr>
                <w:lang w:val="en-US"/>
              </w:rPr>
              <w:t>:250, :5</w:t>
            </w:r>
          </w:p>
        </w:tc>
        <w:tc>
          <w:tcPr>
            <w:tcW w:w="1168" w:type="dxa"/>
          </w:tcPr>
          <w:p w14:paraId="0B049987" w14:textId="77777777" w:rsidR="004D18D6" w:rsidRPr="00E60332" w:rsidRDefault="004D18D6" w:rsidP="002142EC">
            <w:pPr>
              <w:jc w:val="both"/>
            </w:pPr>
            <w:r w:rsidRPr="00E60332">
              <w:t>Q5Q6</w:t>
            </w:r>
          </w:p>
          <w:p w14:paraId="4A828611" w14:textId="77777777" w:rsidR="004D18D6" w:rsidRPr="00E60332" w:rsidRDefault="004D18D6" w:rsidP="002142EC">
            <w:pPr>
              <w:rPr>
                <w:lang w:val="en-US"/>
              </w:rPr>
            </w:pPr>
            <w:r w:rsidRPr="00E60332">
              <w:rPr>
                <w:b/>
              </w:rPr>
              <w:t>:</w:t>
            </w:r>
            <w:r w:rsidRPr="00E60332">
              <w:t>2;</w:t>
            </w:r>
            <w:r w:rsidRPr="00E60332">
              <w:rPr>
                <w:b/>
              </w:rPr>
              <w:t>:</w:t>
            </w:r>
            <w:r w:rsidRPr="00E60332">
              <w:rPr>
                <w:lang w:val="en-US"/>
              </w:rPr>
              <w:t>1,25</w:t>
            </w:r>
            <w:r w:rsidRPr="00E60332">
              <w:t>;</w:t>
            </w:r>
            <w:r w:rsidRPr="00E60332">
              <w:rPr>
                <w:b/>
              </w:rPr>
              <w:t>:</w:t>
            </w:r>
            <w:r w:rsidRPr="00E60332">
              <w:t xml:space="preserve">1 </w:t>
            </w:r>
          </w:p>
        </w:tc>
        <w:tc>
          <w:tcPr>
            <w:tcW w:w="1168" w:type="dxa"/>
          </w:tcPr>
          <w:p w14:paraId="0C5E1298" w14:textId="77777777" w:rsidR="004D18D6" w:rsidRPr="00E60332" w:rsidRDefault="004D18D6" w:rsidP="002142EC">
            <w:pPr>
              <w:jc w:val="both"/>
            </w:pPr>
            <w:r w:rsidRPr="00E60332">
              <w:t>Q4Q3Q2</w:t>
            </w:r>
          </w:p>
          <w:p w14:paraId="0FFC1196" w14:textId="77777777" w:rsidR="004D18D6" w:rsidRPr="00E60332" w:rsidRDefault="004D18D6" w:rsidP="002142EC">
            <w:pPr>
              <w:rPr>
                <w:lang w:val="en-US"/>
              </w:rPr>
            </w:pPr>
            <w:r w:rsidRPr="00E60332">
              <w:rPr>
                <w:lang w:val="en-US"/>
              </w:rPr>
              <w:t>x1</w:t>
            </w:r>
            <w:r w:rsidRPr="00E60332">
              <w:t>;</w:t>
            </w:r>
            <w:r w:rsidRPr="00E60332">
              <w:rPr>
                <w:lang w:val="en-US"/>
              </w:rPr>
              <w:t>x5</w:t>
            </w:r>
            <w:r w:rsidRPr="00E60332">
              <w:t>;</w:t>
            </w:r>
            <w:r w:rsidRPr="00E60332">
              <w:rPr>
                <w:lang w:val="en-US"/>
              </w:rPr>
              <w:t>x20</w:t>
            </w:r>
          </w:p>
        </w:tc>
        <w:tc>
          <w:tcPr>
            <w:tcW w:w="1168" w:type="dxa"/>
          </w:tcPr>
          <w:p w14:paraId="543B5C17" w14:textId="77777777" w:rsidR="004D18D6" w:rsidRPr="00E60332" w:rsidRDefault="004D18D6" w:rsidP="002142EC">
            <w:pPr>
              <w:rPr>
                <w:lang w:val="en-US"/>
              </w:rPr>
            </w:pPr>
            <w:r w:rsidRPr="00E60332">
              <w:t>Код ЦАП</w:t>
            </w:r>
          </w:p>
        </w:tc>
        <w:tc>
          <w:tcPr>
            <w:tcW w:w="1169" w:type="dxa"/>
          </w:tcPr>
          <w:p w14:paraId="0448CBD4" w14:textId="77777777" w:rsidR="004D18D6" w:rsidRPr="00E60332" w:rsidRDefault="004D18D6" w:rsidP="002142EC">
            <w:pPr>
              <w:rPr>
                <w:lang w:val="en-US"/>
              </w:rPr>
            </w:pPr>
            <w:r w:rsidRPr="00E60332">
              <w:t xml:space="preserve">Коэффициенты </w:t>
            </w:r>
          </w:p>
        </w:tc>
      </w:tr>
      <w:tr w:rsidR="004D18D6" w14:paraId="313BE93F" w14:textId="77777777" w:rsidTr="002142EC">
        <w:tc>
          <w:tcPr>
            <w:tcW w:w="1168" w:type="dxa"/>
          </w:tcPr>
          <w:p w14:paraId="2648757D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</w:t>
            </w:r>
          </w:p>
        </w:tc>
        <w:tc>
          <w:tcPr>
            <w:tcW w:w="1168" w:type="dxa"/>
          </w:tcPr>
          <w:p w14:paraId="44CFF9C7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5000</w:t>
            </w:r>
            <w:r w:rsidRPr="0008698C">
              <w:rPr>
                <w:lang w:val="en-US"/>
              </w:rPr>
              <w:t>V</w:t>
            </w:r>
          </w:p>
        </w:tc>
        <w:tc>
          <w:tcPr>
            <w:tcW w:w="1168" w:type="dxa"/>
          </w:tcPr>
          <w:p w14:paraId="79AE1810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500</w:t>
            </w:r>
            <w:r w:rsidRPr="0008698C">
              <w:rPr>
                <w:lang w:val="en-US"/>
              </w:rPr>
              <w:t>V</w:t>
            </w:r>
            <w:r w:rsidRPr="0008698C">
              <w:t>/дел</w:t>
            </w:r>
          </w:p>
        </w:tc>
        <w:tc>
          <w:tcPr>
            <w:tcW w:w="1168" w:type="dxa"/>
          </w:tcPr>
          <w:p w14:paraId="26DE16AC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</w:t>
            </w:r>
          </w:p>
        </w:tc>
        <w:tc>
          <w:tcPr>
            <w:tcW w:w="1168" w:type="dxa"/>
          </w:tcPr>
          <w:p w14:paraId="31189DE0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00</w:t>
            </w:r>
          </w:p>
        </w:tc>
        <w:tc>
          <w:tcPr>
            <w:tcW w:w="1168" w:type="dxa"/>
          </w:tcPr>
          <w:p w14:paraId="186D689A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100</w:t>
            </w:r>
          </w:p>
        </w:tc>
        <w:tc>
          <w:tcPr>
            <w:tcW w:w="1168" w:type="dxa"/>
          </w:tcPr>
          <w:p w14:paraId="3852A7B3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819</w:t>
            </w:r>
          </w:p>
        </w:tc>
        <w:tc>
          <w:tcPr>
            <w:tcW w:w="1169" w:type="dxa"/>
          </w:tcPr>
          <w:p w14:paraId="55F84A01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 xml:space="preserve">:250, :2, </w:t>
            </w:r>
            <w:r w:rsidRPr="0008698C">
              <w:rPr>
                <w:lang w:val="en-US"/>
              </w:rPr>
              <w:t>x</w:t>
            </w:r>
            <w:r w:rsidRPr="0008698C">
              <w:t>1,</w:t>
            </w:r>
            <w:r w:rsidRPr="0008698C">
              <w:rPr>
                <w:lang w:val="en-US"/>
              </w:rPr>
              <w:t xml:space="preserve"> </w:t>
            </w:r>
            <w:r w:rsidRPr="0008698C">
              <w:t xml:space="preserve">:5 </w:t>
            </w:r>
          </w:p>
        </w:tc>
      </w:tr>
      <w:tr w:rsidR="004D18D6" w14:paraId="63AEAC75" w14:textId="77777777" w:rsidTr="002142EC">
        <w:tc>
          <w:tcPr>
            <w:tcW w:w="1168" w:type="dxa"/>
          </w:tcPr>
          <w:p w14:paraId="626FEA67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2</w:t>
            </w:r>
          </w:p>
        </w:tc>
        <w:tc>
          <w:tcPr>
            <w:tcW w:w="1168" w:type="dxa"/>
          </w:tcPr>
          <w:p w14:paraId="7A806D6C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2000</w:t>
            </w:r>
            <w:r w:rsidRPr="0008698C">
              <w:rPr>
                <w:lang w:val="en-US"/>
              </w:rPr>
              <w:t>V</w:t>
            </w:r>
          </w:p>
        </w:tc>
        <w:tc>
          <w:tcPr>
            <w:tcW w:w="1168" w:type="dxa"/>
          </w:tcPr>
          <w:p w14:paraId="2BF2B9AD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 xml:space="preserve">200 </w:t>
            </w:r>
            <w:r w:rsidRPr="0008698C">
              <w:rPr>
                <w:lang w:val="en-US"/>
              </w:rPr>
              <w:t>V</w:t>
            </w:r>
            <w:r w:rsidRPr="0008698C">
              <w:t>/дел</w:t>
            </w:r>
          </w:p>
        </w:tc>
        <w:tc>
          <w:tcPr>
            <w:tcW w:w="1168" w:type="dxa"/>
          </w:tcPr>
          <w:p w14:paraId="19C9FBFD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</w:t>
            </w:r>
          </w:p>
        </w:tc>
        <w:tc>
          <w:tcPr>
            <w:tcW w:w="1168" w:type="dxa"/>
          </w:tcPr>
          <w:p w14:paraId="74D4E017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 xml:space="preserve">11 </w:t>
            </w:r>
          </w:p>
        </w:tc>
        <w:tc>
          <w:tcPr>
            <w:tcW w:w="1168" w:type="dxa"/>
          </w:tcPr>
          <w:p w14:paraId="25A5C1A0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100</w:t>
            </w:r>
          </w:p>
        </w:tc>
        <w:tc>
          <w:tcPr>
            <w:tcW w:w="1168" w:type="dxa"/>
          </w:tcPr>
          <w:p w14:paraId="6301E6EC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1280</w:t>
            </w:r>
            <w:r w:rsidRPr="0008698C">
              <w:rPr>
                <w:lang w:val="en-US"/>
              </w:rPr>
              <w:t xml:space="preserve"> </w:t>
            </w:r>
          </w:p>
        </w:tc>
        <w:tc>
          <w:tcPr>
            <w:tcW w:w="1169" w:type="dxa"/>
          </w:tcPr>
          <w:p w14:paraId="5B04D6BB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 xml:space="preserve">:250, :1,25, </w:t>
            </w:r>
            <w:r w:rsidRPr="0008698C">
              <w:rPr>
                <w:lang w:val="en-US"/>
              </w:rPr>
              <w:t>x</w:t>
            </w:r>
            <w:r w:rsidRPr="0008698C">
              <w:t>1, :3,2</w:t>
            </w:r>
          </w:p>
        </w:tc>
      </w:tr>
      <w:tr w:rsidR="004D18D6" w14:paraId="6CCA781E" w14:textId="77777777" w:rsidTr="002142EC">
        <w:tc>
          <w:tcPr>
            <w:tcW w:w="1168" w:type="dxa"/>
          </w:tcPr>
          <w:p w14:paraId="3F1AED41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3</w:t>
            </w:r>
          </w:p>
        </w:tc>
        <w:tc>
          <w:tcPr>
            <w:tcW w:w="1168" w:type="dxa"/>
          </w:tcPr>
          <w:p w14:paraId="070CADE9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1000</w:t>
            </w:r>
            <w:r w:rsidRPr="0008698C">
              <w:rPr>
                <w:lang w:val="en-US"/>
              </w:rPr>
              <w:t>V</w:t>
            </w:r>
          </w:p>
        </w:tc>
        <w:tc>
          <w:tcPr>
            <w:tcW w:w="1168" w:type="dxa"/>
          </w:tcPr>
          <w:p w14:paraId="0C786837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 xml:space="preserve">100 </w:t>
            </w:r>
            <w:r w:rsidRPr="0008698C">
              <w:rPr>
                <w:lang w:val="en-US"/>
              </w:rPr>
              <w:t>V/</w:t>
            </w:r>
            <w:r w:rsidRPr="0008698C">
              <w:t>дел</w:t>
            </w:r>
          </w:p>
        </w:tc>
        <w:tc>
          <w:tcPr>
            <w:tcW w:w="1168" w:type="dxa"/>
          </w:tcPr>
          <w:p w14:paraId="0242ABAC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</w:t>
            </w:r>
          </w:p>
        </w:tc>
        <w:tc>
          <w:tcPr>
            <w:tcW w:w="1168" w:type="dxa"/>
          </w:tcPr>
          <w:p w14:paraId="52C0A6F9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</w:t>
            </w:r>
          </w:p>
        </w:tc>
        <w:tc>
          <w:tcPr>
            <w:tcW w:w="1168" w:type="dxa"/>
          </w:tcPr>
          <w:p w14:paraId="43D26EDC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100</w:t>
            </w:r>
          </w:p>
        </w:tc>
        <w:tc>
          <w:tcPr>
            <w:tcW w:w="1168" w:type="dxa"/>
          </w:tcPr>
          <w:p w14:paraId="7AF3B493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2048</w:t>
            </w:r>
          </w:p>
        </w:tc>
        <w:tc>
          <w:tcPr>
            <w:tcW w:w="1169" w:type="dxa"/>
          </w:tcPr>
          <w:p w14:paraId="7263769E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:250, :1, x1, :2</w:t>
            </w:r>
          </w:p>
        </w:tc>
      </w:tr>
      <w:tr w:rsidR="004D18D6" w14:paraId="16035BCD" w14:textId="77777777" w:rsidTr="002142EC">
        <w:tc>
          <w:tcPr>
            <w:tcW w:w="1168" w:type="dxa"/>
          </w:tcPr>
          <w:p w14:paraId="2E6F0651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4</w:t>
            </w:r>
          </w:p>
        </w:tc>
        <w:tc>
          <w:tcPr>
            <w:tcW w:w="1168" w:type="dxa"/>
          </w:tcPr>
          <w:p w14:paraId="74522F29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500V</w:t>
            </w:r>
          </w:p>
        </w:tc>
        <w:tc>
          <w:tcPr>
            <w:tcW w:w="1168" w:type="dxa"/>
          </w:tcPr>
          <w:p w14:paraId="0FE81AA7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50 V/</w:t>
            </w:r>
            <w:r w:rsidRPr="0008698C">
              <w:t>дел</w:t>
            </w:r>
          </w:p>
        </w:tc>
        <w:tc>
          <w:tcPr>
            <w:tcW w:w="1168" w:type="dxa"/>
          </w:tcPr>
          <w:p w14:paraId="56533BBA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</w:t>
            </w:r>
          </w:p>
        </w:tc>
        <w:tc>
          <w:tcPr>
            <w:tcW w:w="1168" w:type="dxa"/>
          </w:tcPr>
          <w:p w14:paraId="52273E36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</w:t>
            </w:r>
          </w:p>
        </w:tc>
        <w:tc>
          <w:tcPr>
            <w:tcW w:w="1168" w:type="dxa"/>
          </w:tcPr>
          <w:p w14:paraId="468A902F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100</w:t>
            </w:r>
          </w:p>
        </w:tc>
        <w:tc>
          <w:tcPr>
            <w:tcW w:w="1168" w:type="dxa"/>
          </w:tcPr>
          <w:p w14:paraId="4CCA2A7F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4095</w:t>
            </w:r>
          </w:p>
        </w:tc>
        <w:tc>
          <w:tcPr>
            <w:tcW w:w="1169" w:type="dxa"/>
          </w:tcPr>
          <w:p w14:paraId="02CD38A9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:250, :1, x1, :1</w:t>
            </w:r>
          </w:p>
        </w:tc>
      </w:tr>
      <w:tr w:rsidR="004D18D6" w14:paraId="1585AF77" w14:textId="77777777" w:rsidTr="002142EC">
        <w:tc>
          <w:tcPr>
            <w:tcW w:w="1168" w:type="dxa"/>
          </w:tcPr>
          <w:p w14:paraId="19E587FE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5</w:t>
            </w:r>
          </w:p>
        </w:tc>
        <w:tc>
          <w:tcPr>
            <w:tcW w:w="1168" w:type="dxa"/>
          </w:tcPr>
          <w:p w14:paraId="159ECE74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200V</w:t>
            </w:r>
          </w:p>
        </w:tc>
        <w:tc>
          <w:tcPr>
            <w:tcW w:w="1168" w:type="dxa"/>
          </w:tcPr>
          <w:p w14:paraId="0862EDF1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20 V/</w:t>
            </w:r>
            <w:r w:rsidRPr="0008698C">
              <w:t>дел</w:t>
            </w:r>
          </w:p>
        </w:tc>
        <w:tc>
          <w:tcPr>
            <w:tcW w:w="1168" w:type="dxa"/>
          </w:tcPr>
          <w:p w14:paraId="564EFA0F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</w:t>
            </w:r>
          </w:p>
        </w:tc>
        <w:tc>
          <w:tcPr>
            <w:tcW w:w="1168" w:type="dxa"/>
          </w:tcPr>
          <w:p w14:paraId="2EDC048A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</w:t>
            </w:r>
          </w:p>
        </w:tc>
        <w:tc>
          <w:tcPr>
            <w:tcW w:w="1168" w:type="dxa"/>
          </w:tcPr>
          <w:p w14:paraId="49A6FBF9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010</w:t>
            </w:r>
          </w:p>
        </w:tc>
        <w:tc>
          <w:tcPr>
            <w:tcW w:w="1168" w:type="dxa"/>
          </w:tcPr>
          <w:p w14:paraId="261D5121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2048</w:t>
            </w:r>
          </w:p>
        </w:tc>
        <w:tc>
          <w:tcPr>
            <w:tcW w:w="1169" w:type="dxa"/>
          </w:tcPr>
          <w:p w14:paraId="4DBE3861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:250, :1, x5, :2</w:t>
            </w:r>
          </w:p>
        </w:tc>
      </w:tr>
      <w:tr w:rsidR="004D18D6" w14:paraId="2E45BFC1" w14:textId="77777777" w:rsidTr="002142EC">
        <w:tc>
          <w:tcPr>
            <w:tcW w:w="1168" w:type="dxa"/>
          </w:tcPr>
          <w:p w14:paraId="44A933FC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6</w:t>
            </w:r>
          </w:p>
        </w:tc>
        <w:tc>
          <w:tcPr>
            <w:tcW w:w="1168" w:type="dxa"/>
          </w:tcPr>
          <w:p w14:paraId="2A3C1687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100V</w:t>
            </w:r>
          </w:p>
        </w:tc>
        <w:tc>
          <w:tcPr>
            <w:tcW w:w="1168" w:type="dxa"/>
          </w:tcPr>
          <w:p w14:paraId="5E38F38F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10 V/</w:t>
            </w:r>
            <w:r w:rsidRPr="0008698C">
              <w:t>дел</w:t>
            </w:r>
          </w:p>
        </w:tc>
        <w:tc>
          <w:tcPr>
            <w:tcW w:w="1168" w:type="dxa"/>
          </w:tcPr>
          <w:p w14:paraId="49E4AFD5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</w:t>
            </w:r>
          </w:p>
        </w:tc>
        <w:tc>
          <w:tcPr>
            <w:tcW w:w="1168" w:type="dxa"/>
          </w:tcPr>
          <w:p w14:paraId="653A5405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</w:t>
            </w:r>
          </w:p>
        </w:tc>
        <w:tc>
          <w:tcPr>
            <w:tcW w:w="1168" w:type="dxa"/>
          </w:tcPr>
          <w:p w14:paraId="09B63543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010</w:t>
            </w:r>
          </w:p>
        </w:tc>
        <w:tc>
          <w:tcPr>
            <w:tcW w:w="1168" w:type="dxa"/>
          </w:tcPr>
          <w:p w14:paraId="2E25FEF8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4095</w:t>
            </w:r>
          </w:p>
        </w:tc>
        <w:tc>
          <w:tcPr>
            <w:tcW w:w="1169" w:type="dxa"/>
          </w:tcPr>
          <w:p w14:paraId="02B32958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:250, :1, x</w:t>
            </w:r>
            <w:r w:rsidRPr="0008698C">
              <w:t>5</w:t>
            </w:r>
            <w:r w:rsidRPr="0008698C">
              <w:rPr>
                <w:lang w:val="en-US"/>
              </w:rPr>
              <w:t>, :</w:t>
            </w:r>
            <w:r w:rsidRPr="0008698C">
              <w:t>1</w:t>
            </w:r>
          </w:p>
        </w:tc>
      </w:tr>
      <w:tr w:rsidR="004D18D6" w14:paraId="1634DF92" w14:textId="77777777" w:rsidTr="002142EC">
        <w:tc>
          <w:tcPr>
            <w:tcW w:w="1168" w:type="dxa"/>
          </w:tcPr>
          <w:p w14:paraId="44DA1E17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7</w:t>
            </w:r>
          </w:p>
        </w:tc>
        <w:tc>
          <w:tcPr>
            <w:tcW w:w="1168" w:type="dxa"/>
          </w:tcPr>
          <w:p w14:paraId="7EC13410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50V</w:t>
            </w:r>
          </w:p>
        </w:tc>
        <w:tc>
          <w:tcPr>
            <w:tcW w:w="1168" w:type="dxa"/>
          </w:tcPr>
          <w:p w14:paraId="54F7569A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5 V/</w:t>
            </w:r>
            <w:r w:rsidRPr="0008698C">
              <w:t>дел</w:t>
            </w:r>
          </w:p>
        </w:tc>
        <w:tc>
          <w:tcPr>
            <w:tcW w:w="1168" w:type="dxa"/>
          </w:tcPr>
          <w:p w14:paraId="2FC23779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</w:t>
            </w:r>
          </w:p>
        </w:tc>
        <w:tc>
          <w:tcPr>
            <w:tcW w:w="1168" w:type="dxa"/>
          </w:tcPr>
          <w:p w14:paraId="48D6FB84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 xml:space="preserve">00 </w:t>
            </w:r>
          </w:p>
        </w:tc>
        <w:tc>
          <w:tcPr>
            <w:tcW w:w="1168" w:type="dxa"/>
          </w:tcPr>
          <w:p w14:paraId="7A7BD9A1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100</w:t>
            </w:r>
          </w:p>
        </w:tc>
        <w:tc>
          <w:tcPr>
            <w:tcW w:w="1168" w:type="dxa"/>
          </w:tcPr>
          <w:p w14:paraId="7C58FE27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 xml:space="preserve">1638 </w:t>
            </w:r>
          </w:p>
        </w:tc>
        <w:tc>
          <w:tcPr>
            <w:tcW w:w="1169" w:type="dxa"/>
          </w:tcPr>
          <w:p w14:paraId="7D1B2A5B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:5, :</w:t>
            </w:r>
            <w:r w:rsidRPr="0008698C">
              <w:t>2</w:t>
            </w:r>
            <w:r w:rsidRPr="0008698C">
              <w:rPr>
                <w:lang w:val="en-US"/>
              </w:rPr>
              <w:t>, x1, :</w:t>
            </w:r>
            <w:r w:rsidRPr="0008698C">
              <w:t>2,5</w:t>
            </w:r>
          </w:p>
        </w:tc>
      </w:tr>
      <w:tr w:rsidR="004D18D6" w14:paraId="60BB42B4" w14:textId="77777777" w:rsidTr="002142EC">
        <w:tc>
          <w:tcPr>
            <w:tcW w:w="1168" w:type="dxa"/>
          </w:tcPr>
          <w:p w14:paraId="057196EB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8</w:t>
            </w:r>
          </w:p>
        </w:tc>
        <w:tc>
          <w:tcPr>
            <w:tcW w:w="1168" w:type="dxa"/>
          </w:tcPr>
          <w:p w14:paraId="71B775A8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20V</w:t>
            </w:r>
          </w:p>
        </w:tc>
        <w:tc>
          <w:tcPr>
            <w:tcW w:w="1168" w:type="dxa"/>
          </w:tcPr>
          <w:p w14:paraId="2629A864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2 V/</w:t>
            </w:r>
            <w:r w:rsidRPr="0008698C">
              <w:t>дел</w:t>
            </w:r>
          </w:p>
        </w:tc>
        <w:tc>
          <w:tcPr>
            <w:tcW w:w="1168" w:type="dxa"/>
          </w:tcPr>
          <w:p w14:paraId="272DCFA2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</w:t>
            </w:r>
          </w:p>
        </w:tc>
        <w:tc>
          <w:tcPr>
            <w:tcW w:w="1168" w:type="dxa"/>
          </w:tcPr>
          <w:p w14:paraId="23834262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</w:t>
            </w:r>
          </w:p>
        </w:tc>
        <w:tc>
          <w:tcPr>
            <w:tcW w:w="1168" w:type="dxa"/>
          </w:tcPr>
          <w:p w14:paraId="7D967CD8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100</w:t>
            </w:r>
          </w:p>
        </w:tc>
        <w:tc>
          <w:tcPr>
            <w:tcW w:w="1168" w:type="dxa"/>
          </w:tcPr>
          <w:p w14:paraId="1140631B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2048</w:t>
            </w:r>
          </w:p>
        </w:tc>
        <w:tc>
          <w:tcPr>
            <w:tcW w:w="1169" w:type="dxa"/>
          </w:tcPr>
          <w:p w14:paraId="6E26C75E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:5, :1, x1, :2</w:t>
            </w:r>
          </w:p>
        </w:tc>
      </w:tr>
      <w:tr w:rsidR="004D18D6" w14:paraId="2AE53E8F" w14:textId="77777777" w:rsidTr="002142EC">
        <w:tc>
          <w:tcPr>
            <w:tcW w:w="1168" w:type="dxa"/>
          </w:tcPr>
          <w:p w14:paraId="0AFAE06A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9</w:t>
            </w:r>
          </w:p>
        </w:tc>
        <w:tc>
          <w:tcPr>
            <w:tcW w:w="1168" w:type="dxa"/>
          </w:tcPr>
          <w:p w14:paraId="558000FF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10V</w:t>
            </w:r>
          </w:p>
        </w:tc>
        <w:tc>
          <w:tcPr>
            <w:tcW w:w="1168" w:type="dxa"/>
          </w:tcPr>
          <w:p w14:paraId="2AB32336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1 V/</w:t>
            </w:r>
            <w:r w:rsidRPr="0008698C">
              <w:t>дел</w:t>
            </w:r>
          </w:p>
        </w:tc>
        <w:tc>
          <w:tcPr>
            <w:tcW w:w="1168" w:type="dxa"/>
          </w:tcPr>
          <w:p w14:paraId="355A89A9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</w:t>
            </w:r>
          </w:p>
        </w:tc>
        <w:tc>
          <w:tcPr>
            <w:tcW w:w="1168" w:type="dxa"/>
          </w:tcPr>
          <w:p w14:paraId="6D5FF754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</w:t>
            </w:r>
          </w:p>
        </w:tc>
        <w:tc>
          <w:tcPr>
            <w:tcW w:w="1168" w:type="dxa"/>
          </w:tcPr>
          <w:p w14:paraId="15A030AD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100</w:t>
            </w:r>
          </w:p>
        </w:tc>
        <w:tc>
          <w:tcPr>
            <w:tcW w:w="1168" w:type="dxa"/>
          </w:tcPr>
          <w:p w14:paraId="3D782AB3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4095</w:t>
            </w:r>
          </w:p>
        </w:tc>
        <w:tc>
          <w:tcPr>
            <w:tcW w:w="1169" w:type="dxa"/>
          </w:tcPr>
          <w:p w14:paraId="460AE44D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:5, :1, x1, :1</w:t>
            </w:r>
          </w:p>
        </w:tc>
      </w:tr>
      <w:tr w:rsidR="004D18D6" w14:paraId="6663F806" w14:textId="77777777" w:rsidTr="002142EC">
        <w:tc>
          <w:tcPr>
            <w:tcW w:w="1168" w:type="dxa"/>
          </w:tcPr>
          <w:p w14:paraId="379DAC99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10</w:t>
            </w:r>
          </w:p>
        </w:tc>
        <w:tc>
          <w:tcPr>
            <w:tcW w:w="1168" w:type="dxa"/>
          </w:tcPr>
          <w:p w14:paraId="36F32959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5V</w:t>
            </w:r>
          </w:p>
        </w:tc>
        <w:tc>
          <w:tcPr>
            <w:tcW w:w="1168" w:type="dxa"/>
          </w:tcPr>
          <w:p w14:paraId="298604EA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0,5 V/</w:t>
            </w:r>
            <w:r w:rsidRPr="0008698C">
              <w:t>дел</w:t>
            </w:r>
          </w:p>
        </w:tc>
        <w:tc>
          <w:tcPr>
            <w:tcW w:w="1168" w:type="dxa"/>
          </w:tcPr>
          <w:p w14:paraId="157746B9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</w:t>
            </w:r>
          </w:p>
        </w:tc>
        <w:tc>
          <w:tcPr>
            <w:tcW w:w="1168" w:type="dxa"/>
          </w:tcPr>
          <w:p w14:paraId="1BE0E626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11</w:t>
            </w:r>
          </w:p>
        </w:tc>
        <w:tc>
          <w:tcPr>
            <w:tcW w:w="1168" w:type="dxa"/>
          </w:tcPr>
          <w:p w14:paraId="1DEA0976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010</w:t>
            </w:r>
          </w:p>
        </w:tc>
        <w:tc>
          <w:tcPr>
            <w:tcW w:w="1168" w:type="dxa"/>
          </w:tcPr>
          <w:p w14:paraId="3679BC8C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2048</w:t>
            </w:r>
          </w:p>
        </w:tc>
        <w:tc>
          <w:tcPr>
            <w:tcW w:w="1169" w:type="dxa"/>
          </w:tcPr>
          <w:p w14:paraId="7743280A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:5, :1,25, x5, :2</w:t>
            </w:r>
          </w:p>
        </w:tc>
      </w:tr>
      <w:tr w:rsidR="004D18D6" w14:paraId="63720022" w14:textId="77777777" w:rsidTr="002142EC">
        <w:tc>
          <w:tcPr>
            <w:tcW w:w="1168" w:type="dxa"/>
          </w:tcPr>
          <w:p w14:paraId="242EE9B4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11</w:t>
            </w:r>
          </w:p>
        </w:tc>
        <w:tc>
          <w:tcPr>
            <w:tcW w:w="1168" w:type="dxa"/>
          </w:tcPr>
          <w:p w14:paraId="36C86AF8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2V</w:t>
            </w:r>
          </w:p>
        </w:tc>
        <w:tc>
          <w:tcPr>
            <w:tcW w:w="1168" w:type="dxa"/>
          </w:tcPr>
          <w:p w14:paraId="41BC77FF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0,2 V/</w:t>
            </w:r>
            <w:r w:rsidRPr="0008698C">
              <w:t>дел</w:t>
            </w:r>
          </w:p>
        </w:tc>
        <w:tc>
          <w:tcPr>
            <w:tcW w:w="1168" w:type="dxa"/>
          </w:tcPr>
          <w:p w14:paraId="76544B8C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</w:t>
            </w:r>
          </w:p>
        </w:tc>
        <w:tc>
          <w:tcPr>
            <w:tcW w:w="1168" w:type="dxa"/>
          </w:tcPr>
          <w:p w14:paraId="1AE338DE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</w:t>
            </w:r>
          </w:p>
        </w:tc>
        <w:tc>
          <w:tcPr>
            <w:tcW w:w="1168" w:type="dxa"/>
          </w:tcPr>
          <w:p w14:paraId="1A094BA2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010</w:t>
            </w:r>
          </w:p>
        </w:tc>
        <w:tc>
          <w:tcPr>
            <w:tcW w:w="1168" w:type="dxa"/>
          </w:tcPr>
          <w:p w14:paraId="71A7350E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4095</w:t>
            </w:r>
          </w:p>
        </w:tc>
        <w:tc>
          <w:tcPr>
            <w:tcW w:w="1169" w:type="dxa"/>
          </w:tcPr>
          <w:p w14:paraId="36AB448F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:5, :1, x5, :</w:t>
            </w:r>
            <w:r w:rsidRPr="0008698C">
              <w:t>1</w:t>
            </w:r>
          </w:p>
        </w:tc>
      </w:tr>
      <w:tr w:rsidR="004D18D6" w14:paraId="1B86F3ED" w14:textId="77777777" w:rsidTr="002142EC">
        <w:tc>
          <w:tcPr>
            <w:tcW w:w="1168" w:type="dxa"/>
          </w:tcPr>
          <w:p w14:paraId="277BFE8E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12</w:t>
            </w:r>
          </w:p>
        </w:tc>
        <w:tc>
          <w:tcPr>
            <w:tcW w:w="1168" w:type="dxa"/>
          </w:tcPr>
          <w:p w14:paraId="5AE15E22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1V</w:t>
            </w:r>
          </w:p>
        </w:tc>
        <w:tc>
          <w:tcPr>
            <w:tcW w:w="1168" w:type="dxa"/>
          </w:tcPr>
          <w:p w14:paraId="12E5224F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0,1 V/</w:t>
            </w:r>
            <w:r w:rsidRPr="0008698C">
              <w:t>дел</w:t>
            </w:r>
          </w:p>
        </w:tc>
        <w:tc>
          <w:tcPr>
            <w:tcW w:w="1168" w:type="dxa"/>
          </w:tcPr>
          <w:p w14:paraId="7B61F003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</w:t>
            </w:r>
          </w:p>
        </w:tc>
        <w:tc>
          <w:tcPr>
            <w:tcW w:w="1168" w:type="dxa"/>
          </w:tcPr>
          <w:p w14:paraId="77418F95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</w:t>
            </w:r>
          </w:p>
        </w:tc>
        <w:tc>
          <w:tcPr>
            <w:tcW w:w="1168" w:type="dxa"/>
          </w:tcPr>
          <w:p w14:paraId="292E47EF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001</w:t>
            </w:r>
          </w:p>
        </w:tc>
        <w:tc>
          <w:tcPr>
            <w:tcW w:w="1168" w:type="dxa"/>
          </w:tcPr>
          <w:p w14:paraId="6F8A5897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2048</w:t>
            </w:r>
          </w:p>
        </w:tc>
        <w:tc>
          <w:tcPr>
            <w:tcW w:w="1169" w:type="dxa"/>
          </w:tcPr>
          <w:p w14:paraId="29757E9C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:5, :1, x20, :2</w:t>
            </w:r>
          </w:p>
        </w:tc>
      </w:tr>
      <w:tr w:rsidR="004D18D6" w14:paraId="51FA2CC5" w14:textId="77777777" w:rsidTr="002142EC">
        <w:tc>
          <w:tcPr>
            <w:tcW w:w="1168" w:type="dxa"/>
          </w:tcPr>
          <w:p w14:paraId="234888FE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13</w:t>
            </w:r>
          </w:p>
        </w:tc>
        <w:tc>
          <w:tcPr>
            <w:tcW w:w="1168" w:type="dxa"/>
          </w:tcPr>
          <w:p w14:paraId="30BC2D19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0,5V</w:t>
            </w:r>
          </w:p>
        </w:tc>
        <w:tc>
          <w:tcPr>
            <w:tcW w:w="1168" w:type="dxa"/>
          </w:tcPr>
          <w:p w14:paraId="3E1AF418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0,05 V/</w:t>
            </w:r>
            <w:r w:rsidRPr="0008698C">
              <w:t>дел</w:t>
            </w:r>
          </w:p>
        </w:tc>
        <w:tc>
          <w:tcPr>
            <w:tcW w:w="1168" w:type="dxa"/>
          </w:tcPr>
          <w:p w14:paraId="2B1318A8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1</w:t>
            </w:r>
          </w:p>
        </w:tc>
        <w:tc>
          <w:tcPr>
            <w:tcW w:w="1168" w:type="dxa"/>
          </w:tcPr>
          <w:p w14:paraId="16A5BA01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01</w:t>
            </w:r>
          </w:p>
        </w:tc>
        <w:tc>
          <w:tcPr>
            <w:tcW w:w="1168" w:type="dxa"/>
          </w:tcPr>
          <w:p w14:paraId="6EDD6B16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001</w:t>
            </w:r>
          </w:p>
        </w:tc>
        <w:tc>
          <w:tcPr>
            <w:tcW w:w="1168" w:type="dxa"/>
          </w:tcPr>
          <w:p w14:paraId="3F622A12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t>4095</w:t>
            </w:r>
          </w:p>
        </w:tc>
        <w:tc>
          <w:tcPr>
            <w:tcW w:w="1169" w:type="dxa"/>
          </w:tcPr>
          <w:p w14:paraId="33F4D0C7" w14:textId="77777777" w:rsidR="004D18D6" w:rsidRPr="0008698C" w:rsidRDefault="004D18D6" w:rsidP="002142EC">
            <w:pPr>
              <w:rPr>
                <w:lang w:val="en-US"/>
              </w:rPr>
            </w:pPr>
            <w:r w:rsidRPr="0008698C">
              <w:rPr>
                <w:lang w:val="en-US"/>
              </w:rPr>
              <w:t>:5, :1, x20, :1</w:t>
            </w:r>
          </w:p>
        </w:tc>
      </w:tr>
    </w:tbl>
    <w:p w14:paraId="0594708A" w14:textId="77777777" w:rsidR="004D18D6" w:rsidRDefault="004D18D6" w:rsidP="004D18D6">
      <w:pPr>
        <w:pStyle w:val="a3"/>
        <w:rPr>
          <w:b/>
          <w:bCs/>
          <w:sz w:val="28"/>
          <w:szCs w:val="28"/>
        </w:rPr>
      </w:pPr>
    </w:p>
    <w:p w14:paraId="2AAE11FC" w14:textId="77777777" w:rsidR="004D18D6" w:rsidRDefault="004D18D6" w:rsidP="004D18D6">
      <w:pPr>
        <w:pStyle w:val="a3"/>
        <w:rPr>
          <w:sz w:val="28"/>
          <w:szCs w:val="28"/>
        </w:rPr>
      </w:pPr>
      <w:r w:rsidRPr="00920838">
        <w:rPr>
          <w:sz w:val="28"/>
          <w:szCs w:val="28"/>
        </w:rPr>
        <w:t>На диапазоне 5000 В максимально допустимое напряжение 3500 В!! (Шкала – 5 кВ)</w:t>
      </w:r>
      <w:r>
        <w:rPr>
          <w:sz w:val="28"/>
          <w:szCs w:val="28"/>
        </w:rPr>
        <w:t xml:space="preserve">  </w:t>
      </w:r>
    </w:p>
    <w:p w14:paraId="72F4BEB2" w14:textId="77777777" w:rsidR="004D18D6" w:rsidRPr="00920838" w:rsidRDefault="004D18D6" w:rsidP="004D18D6">
      <w:pPr>
        <w:pStyle w:val="a3"/>
        <w:rPr>
          <w:sz w:val="28"/>
          <w:szCs w:val="28"/>
        </w:rPr>
      </w:pPr>
    </w:p>
    <w:p w14:paraId="32449DD0" w14:textId="77777777" w:rsidR="004D18D6" w:rsidRDefault="004D18D6" w:rsidP="004D18D6">
      <w:pPr>
        <w:pStyle w:val="a3"/>
        <w:rPr>
          <w:sz w:val="28"/>
          <w:szCs w:val="28"/>
        </w:rPr>
      </w:pPr>
      <w:r w:rsidRPr="001F400F">
        <w:rPr>
          <w:i/>
          <w:iCs/>
          <w:sz w:val="28"/>
          <w:szCs w:val="28"/>
        </w:rPr>
        <w:t>Примечание</w:t>
      </w:r>
      <w:r w:rsidRPr="00920838">
        <w:rPr>
          <w:sz w:val="28"/>
          <w:szCs w:val="28"/>
        </w:rPr>
        <w:t>:</w:t>
      </w:r>
    </w:p>
    <w:p w14:paraId="0D6704D0" w14:textId="77777777" w:rsidR="004D18D6" w:rsidRDefault="004D18D6" w:rsidP="004D18D6">
      <w:pPr>
        <w:pStyle w:val="a3"/>
        <w:ind w:firstLine="720"/>
        <w:rPr>
          <w:sz w:val="28"/>
          <w:szCs w:val="28"/>
        </w:rPr>
      </w:pPr>
      <w:r w:rsidRPr="00920838">
        <w:rPr>
          <w:sz w:val="28"/>
          <w:szCs w:val="28"/>
        </w:rPr>
        <w:t>Входной диапазон АЦП = 1,9 В (</w:t>
      </w:r>
      <w:r w:rsidRPr="00920838">
        <w:rPr>
          <w:sz w:val="28"/>
          <w:szCs w:val="28"/>
          <w:lang w:val="en-US"/>
        </w:rPr>
        <w:t>Uref</w:t>
      </w:r>
      <w:r w:rsidRPr="00920838">
        <w:rPr>
          <w:sz w:val="28"/>
          <w:szCs w:val="28"/>
        </w:rPr>
        <w:t xml:space="preserve"> = 4,098). </w:t>
      </w:r>
    </w:p>
    <w:p w14:paraId="443067A5" w14:textId="77777777" w:rsidR="004D18D6" w:rsidRDefault="004D18D6" w:rsidP="004D18D6">
      <w:pPr>
        <w:pStyle w:val="a3"/>
        <w:ind w:firstLine="720"/>
        <w:rPr>
          <w:sz w:val="28"/>
          <w:szCs w:val="28"/>
        </w:rPr>
      </w:pPr>
      <w:r w:rsidRPr="00920838">
        <w:rPr>
          <w:sz w:val="28"/>
          <w:szCs w:val="28"/>
        </w:rPr>
        <w:t>При К</w:t>
      </w:r>
      <w:r w:rsidRPr="00920838">
        <w:rPr>
          <w:sz w:val="28"/>
          <w:szCs w:val="28"/>
          <w:vertAlign w:val="subscript"/>
          <w:lang w:val="en-US"/>
        </w:rPr>
        <w:t>ADA</w:t>
      </w:r>
      <w:r w:rsidRPr="00920838">
        <w:rPr>
          <w:sz w:val="28"/>
          <w:szCs w:val="28"/>
        </w:rPr>
        <w:t xml:space="preserve"> = 0,7 предельное значение измеряемого сигнала на входе </w:t>
      </w:r>
      <w:r w:rsidRPr="00920838">
        <w:rPr>
          <w:sz w:val="28"/>
          <w:szCs w:val="28"/>
          <w:lang w:val="en-US"/>
        </w:rPr>
        <w:t>ADA</w:t>
      </w:r>
      <w:r w:rsidRPr="00920838">
        <w:rPr>
          <w:sz w:val="28"/>
          <w:szCs w:val="28"/>
        </w:rPr>
        <w:t xml:space="preserve"> составляет 2,7 В.</w:t>
      </w:r>
    </w:p>
    <w:p w14:paraId="1004F4BE" w14:textId="77777777" w:rsidR="004D18D6" w:rsidRPr="00E60332" w:rsidRDefault="004D18D6" w:rsidP="004D18D6">
      <w:pPr>
        <w:pStyle w:val="a3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Запас </w:t>
      </w:r>
      <w:r w:rsidRPr="00920838">
        <w:rPr>
          <w:sz w:val="28"/>
          <w:szCs w:val="28"/>
        </w:rPr>
        <w:t xml:space="preserve">на цифровую калибровку равен 27% (Диапазон входной сигнала </w:t>
      </w:r>
      <w:r w:rsidRPr="00920838">
        <w:rPr>
          <w:sz w:val="28"/>
          <w:szCs w:val="28"/>
          <w:lang w:val="en-US"/>
        </w:rPr>
        <w:t>ADA</w:t>
      </w:r>
      <w:r w:rsidRPr="00920838">
        <w:rPr>
          <w:sz w:val="28"/>
          <w:szCs w:val="28"/>
        </w:rPr>
        <w:t xml:space="preserve"> 1,4 В, по отношению к диапазону АЦП 1,9 В, составляет 1,4/1,9×100% = 73%)</w:t>
      </w:r>
    </w:p>
    <w:p w14:paraId="292DE1A9" w14:textId="77777777" w:rsidR="004D18D6" w:rsidRPr="00E60332" w:rsidRDefault="004D18D6" w:rsidP="004D18D6">
      <w:pPr>
        <w:pStyle w:val="a3"/>
        <w:rPr>
          <w:sz w:val="28"/>
          <w:szCs w:val="28"/>
        </w:rPr>
      </w:pPr>
    </w:p>
    <w:p w14:paraId="6036D28E" w14:textId="77777777" w:rsidR="004D18D6" w:rsidRPr="00E60332" w:rsidRDefault="004D18D6" w:rsidP="004D18D6">
      <w:pPr>
        <w:ind w:left="5040" w:firstLine="720"/>
        <w:rPr>
          <w:sz w:val="28"/>
          <w:szCs w:val="28"/>
        </w:rPr>
      </w:pPr>
      <w:r w:rsidRPr="00920838">
        <w:rPr>
          <w:sz w:val="28"/>
          <w:szCs w:val="28"/>
        </w:rPr>
        <w:t>Дата изменения</w:t>
      </w:r>
      <w:r w:rsidRPr="00920838">
        <w:rPr>
          <w:sz w:val="28"/>
          <w:szCs w:val="28"/>
          <w:lang w:val="en-US"/>
        </w:rPr>
        <w:t>: 03.03.2026</w:t>
      </w:r>
    </w:p>
    <w:p w14:paraId="0C2157B4" w14:textId="77777777" w:rsidR="00A47BA4" w:rsidRDefault="00A47BA4" w:rsidP="00BB63E8">
      <w:pPr>
        <w:pStyle w:val="a3"/>
      </w:pPr>
    </w:p>
    <w:sectPr w:rsidR="00A47BA4" w:rsidSect="00BB63E8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36"/>
    <w:rsid w:val="000A2FE7"/>
    <w:rsid w:val="000B585B"/>
    <w:rsid w:val="000F5936"/>
    <w:rsid w:val="001D72CE"/>
    <w:rsid w:val="004D18D6"/>
    <w:rsid w:val="00556597"/>
    <w:rsid w:val="009A60EA"/>
    <w:rsid w:val="00A21C6C"/>
    <w:rsid w:val="00A47BA4"/>
    <w:rsid w:val="00B0149A"/>
    <w:rsid w:val="00BB63E8"/>
    <w:rsid w:val="00C073F2"/>
    <w:rsid w:val="00C7017F"/>
    <w:rsid w:val="00E8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CC7B4"/>
  <w15:chartTrackingRefBased/>
  <w15:docId w15:val="{4D508FC5-8126-41E5-9857-CE40FCA8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C6C"/>
    <w:rPr>
      <w:rFonts w:ascii="Times New Roman" w:hAnsi="Times New Roman" w:cs="Times New Roman"/>
      <w:w w:val="90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B63E8"/>
    <w:pPr>
      <w:spacing w:after="0" w:line="240" w:lineRule="auto"/>
    </w:pPr>
    <w:rPr>
      <w:rFonts w:ascii="Times New Roman" w:hAnsi="Times New Roman" w:cs="Times New Roman"/>
      <w:w w:val="90"/>
      <w:kern w:val="0"/>
      <w:sz w:val="24"/>
      <w:szCs w:val="24"/>
      <w14:ligatures w14:val="none"/>
    </w:rPr>
  </w:style>
  <w:style w:type="character" w:styleId="a4">
    <w:name w:val="Hyperlink"/>
    <w:basedOn w:val="a0"/>
    <w:uiPriority w:val="99"/>
    <w:unhideWhenUsed/>
    <w:rsid w:val="00BB63E8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B63E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B63E8"/>
    <w:rPr>
      <w:color w:val="96607D" w:themeColor="followedHyperlink"/>
      <w:u w:val="single"/>
    </w:rPr>
  </w:style>
  <w:style w:type="table" w:styleId="a7">
    <w:name w:val="Table Grid"/>
    <w:basedOn w:val="a1"/>
    <w:rsid w:val="004D1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Саша</dc:creator>
  <cp:keywords/>
  <dc:description/>
  <cp:lastModifiedBy>Шевченко Саша</cp:lastModifiedBy>
  <cp:revision>10</cp:revision>
  <dcterms:created xsi:type="dcterms:W3CDTF">2026-09-15T08:18:00Z</dcterms:created>
  <dcterms:modified xsi:type="dcterms:W3CDTF">2026-09-15T09:14:00Z</dcterms:modified>
</cp:coreProperties>
</file>